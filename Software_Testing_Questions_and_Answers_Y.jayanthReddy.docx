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F547E">
      <w:pPr>
        <w:pStyle w:val="8"/>
      </w:pPr>
      <w:r>
        <w:rPr>
          <w:color w:val="163A5E"/>
        </w:rPr>
        <w:t xml:space="preserve">SOFTWARE </w:t>
      </w:r>
      <w:r>
        <w:rPr>
          <w:color w:val="163A5E"/>
          <w:spacing w:val="-2"/>
        </w:rPr>
        <w:t>TESTING</w:t>
      </w:r>
    </w:p>
    <w:p w14:paraId="67A17929">
      <w:pPr>
        <w:spacing w:before="354"/>
        <w:ind w:left="2" w:right="2" w:firstLine="0"/>
        <w:jc w:val="center"/>
        <w:rPr>
          <w:sz w:val="26"/>
        </w:rPr>
      </w:pPr>
      <w:r>
        <w:rPr>
          <w:color w:val="3B4652"/>
          <w:sz w:val="26"/>
        </w:rPr>
        <w:t xml:space="preserve">Descriptive Written </w:t>
      </w:r>
      <w:r>
        <w:rPr>
          <w:color w:val="3B4652"/>
          <w:spacing w:val="-4"/>
          <w:sz w:val="26"/>
        </w:rPr>
        <w:t>Exam</w:t>
      </w:r>
    </w:p>
    <w:p w14:paraId="5901CC62">
      <w:pPr>
        <w:pStyle w:val="7"/>
        <w:spacing w:before="0"/>
        <w:ind w:left="0"/>
        <w:rPr>
          <w:sz w:val="20"/>
        </w:rPr>
      </w:pPr>
    </w:p>
    <w:p w14:paraId="769AEA2B">
      <w:pPr>
        <w:pStyle w:val="7"/>
        <w:spacing w:before="69"/>
        <w:ind w:left="0"/>
        <w:rPr>
          <w:sz w:val="20"/>
        </w:rPr>
      </w:pPr>
      <w:r>
        <w:rPr>
          <w:sz w:val="20"/>
        </w:rPr>
        <mc:AlternateContent>
          <mc:Choice Requires="wps">
            <w:drawing>
              <wp:anchor distT="0" distB="0" distL="0" distR="0" simplePos="0" relativeHeight="251671552" behindDoc="1" locked="0" layoutInCell="1" allowOverlap="1">
                <wp:simplePos x="0" y="0"/>
                <wp:positionH relativeFrom="page">
                  <wp:posOffset>1640840</wp:posOffset>
                </wp:positionH>
                <wp:positionV relativeFrom="paragraph">
                  <wp:posOffset>205105</wp:posOffset>
                </wp:positionV>
                <wp:extent cx="42786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4278630" cy="1270"/>
                        </a:xfrm>
                        <a:custGeom>
                          <a:avLst/>
                          <a:gdLst/>
                          <a:ahLst/>
                          <a:cxnLst/>
                          <a:rect l="l" t="t" r="r" b="b"/>
                          <a:pathLst>
                            <a:path w="4278630">
                              <a:moveTo>
                                <a:pt x="0" y="0"/>
                              </a:moveTo>
                              <a:lnTo>
                                <a:pt x="4278119" y="0"/>
                              </a:lnTo>
                            </a:path>
                          </a:pathLst>
                        </a:custGeom>
                        <a:ln w="15240">
                          <a:solidFill>
                            <a:srgbClr val="6B90B5"/>
                          </a:solidFill>
                          <a:prstDash val="solid"/>
                        </a:ln>
                      </wps:spPr>
                      <wps:bodyPr wrap="square" lIns="0" tIns="0" rIns="0" bIns="0" rtlCol="0">
                        <a:noAutofit/>
                      </wps:bodyPr>
                    </wps:wsp>
                  </a:graphicData>
                </a:graphic>
              </wp:anchor>
            </w:drawing>
          </mc:Choice>
          <mc:Fallback>
            <w:pict>
              <v:shape id="Graphic 4" o:spid="_x0000_s1026" o:spt="100" style="position:absolute;left:0pt;margin-left:129.2pt;margin-top:16.15pt;height:0.1pt;width:336.9pt;mso-position-horizontal-relative:page;mso-wrap-distance-bottom:0pt;mso-wrap-distance-top:0pt;z-index:-251644928;mso-width-relative:page;mso-height-relative:page;" filled="f" stroked="t" coordsize="4278630,1" o:gfxdata="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A6WKLWAAAACQEAAA8A&#10;AAAAAAAAAQAgAAAAIgAAAGRycy9kb3ducmV2LnhtbFBLAQIUABQAAAAIAIdO4kCQVZrcGQIAAHsE&#10;AAAOAAAAAAAAAAEAIAAAACUBAABkcnMvZTJvRG9jLnhtbFBLBQYAAAAABgAGAFkBAACwBQAAAAA=&#10;" path="m0,0l4278119,0e">
                <v:fill on="f" focussize="0,0"/>
                <v:stroke weight="1.2pt" color="#6B90B5" joinstyle="round"/>
                <v:imagedata o:title=""/>
                <o:lock v:ext="edit" aspectratio="f"/>
                <v:textbox inset="0mm,0mm,0mm,0mm"/>
                <w10:wrap type="topAndBottom"/>
              </v:shape>
            </w:pict>
          </mc:Fallback>
        </mc:AlternateContent>
      </w:r>
    </w:p>
    <w:p w14:paraId="65A968E4">
      <w:pPr>
        <w:pStyle w:val="7"/>
        <w:spacing w:before="0"/>
        <w:ind w:left="0"/>
        <w:rPr>
          <w:sz w:val="20"/>
        </w:rPr>
      </w:pPr>
    </w:p>
    <w:p w14:paraId="07316625">
      <w:pPr>
        <w:pStyle w:val="7"/>
        <w:spacing w:before="53"/>
        <w:ind w:left="0"/>
        <w:rPr>
          <w:sz w:val="20"/>
        </w:rPr>
      </w:pPr>
    </w:p>
    <w:tbl>
      <w:tblPr>
        <w:tblStyle w:val="6"/>
        <w:tblW w:w="0" w:type="auto"/>
        <w:tblInd w:w="1309" w:type="dxa"/>
        <w:tblBorders>
          <w:top w:val="single" w:color="B8C6D6" w:sz="4" w:space="0"/>
          <w:left w:val="single" w:color="B8C6D6" w:sz="4" w:space="0"/>
          <w:bottom w:val="single" w:color="B8C6D6" w:sz="4" w:space="0"/>
          <w:right w:val="single" w:color="B8C6D6" w:sz="4" w:space="0"/>
          <w:insideH w:val="single" w:color="B8C6D6" w:sz="4" w:space="0"/>
          <w:insideV w:val="single" w:color="B8C6D6" w:sz="4" w:space="0"/>
        </w:tblBorders>
        <w:tblLayout w:type="fixed"/>
        <w:tblCellMar>
          <w:top w:w="0" w:type="dxa"/>
          <w:left w:w="0" w:type="dxa"/>
          <w:bottom w:w="0" w:type="dxa"/>
          <w:right w:w="0" w:type="dxa"/>
        </w:tblCellMar>
      </w:tblPr>
      <w:tblGrid>
        <w:gridCol w:w="2381"/>
        <w:gridCol w:w="4649"/>
      </w:tblGrid>
      <w:tr w14:paraId="389970F8">
        <w:tblPrEx>
          <w:tblBorders>
            <w:top w:val="single" w:color="B8C6D6" w:sz="4" w:space="0"/>
            <w:left w:val="single" w:color="B8C6D6" w:sz="4" w:space="0"/>
            <w:bottom w:val="single" w:color="B8C6D6" w:sz="4" w:space="0"/>
            <w:right w:val="single" w:color="B8C6D6" w:sz="4" w:space="0"/>
            <w:insideH w:val="single" w:color="B8C6D6" w:sz="4" w:space="0"/>
            <w:insideV w:val="single" w:color="B8C6D6" w:sz="4" w:space="0"/>
          </w:tblBorders>
          <w:tblCellMar>
            <w:top w:w="0" w:type="dxa"/>
            <w:left w:w="0" w:type="dxa"/>
            <w:bottom w:w="0" w:type="dxa"/>
            <w:right w:w="0" w:type="dxa"/>
          </w:tblCellMar>
        </w:tblPrEx>
        <w:trPr>
          <w:trHeight w:val="574" w:hRule="atLeast"/>
        </w:trPr>
        <w:tc>
          <w:tcPr>
            <w:tcW w:w="2381" w:type="dxa"/>
            <w:shd w:val="clear" w:color="auto" w:fill="E9F0F7"/>
          </w:tcPr>
          <w:p w14:paraId="02AF26EE">
            <w:pPr>
              <w:pStyle w:val="11"/>
              <w:rPr>
                <w:b/>
                <w:sz w:val="19"/>
              </w:rPr>
            </w:pPr>
            <w:r>
              <w:rPr>
                <w:b/>
                <w:spacing w:val="-4"/>
                <w:sz w:val="19"/>
              </w:rPr>
              <w:t>Name</w:t>
            </w:r>
          </w:p>
        </w:tc>
        <w:tc>
          <w:tcPr>
            <w:tcW w:w="4649" w:type="dxa"/>
          </w:tcPr>
          <w:p w14:paraId="06D0190B">
            <w:pPr>
              <w:pStyle w:val="11"/>
              <w:ind w:left="200"/>
              <w:rPr>
                <w:rFonts w:hint="default"/>
                <w:sz w:val="19"/>
                <w:lang w:val="en-IN"/>
              </w:rPr>
            </w:pPr>
            <w:r>
              <w:rPr>
                <w:rFonts w:hint="default"/>
                <w:sz w:val="19"/>
                <w:lang w:val="en-IN"/>
              </w:rPr>
              <w:t>Y.JayanthReddy</w:t>
            </w:r>
          </w:p>
        </w:tc>
      </w:tr>
      <w:tr w14:paraId="5A26959D">
        <w:tblPrEx>
          <w:tblBorders>
            <w:top w:val="single" w:color="B8C6D6" w:sz="4" w:space="0"/>
            <w:left w:val="single" w:color="B8C6D6" w:sz="4" w:space="0"/>
            <w:bottom w:val="single" w:color="B8C6D6" w:sz="4" w:space="0"/>
            <w:right w:val="single" w:color="B8C6D6" w:sz="4" w:space="0"/>
            <w:insideH w:val="single" w:color="B8C6D6" w:sz="4" w:space="0"/>
            <w:insideV w:val="single" w:color="B8C6D6" w:sz="4" w:space="0"/>
          </w:tblBorders>
          <w:tblCellMar>
            <w:top w:w="0" w:type="dxa"/>
            <w:left w:w="0" w:type="dxa"/>
            <w:bottom w:w="0" w:type="dxa"/>
            <w:right w:w="0" w:type="dxa"/>
          </w:tblCellMar>
        </w:tblPrEx>
        <w:trPr>
          <w:trHeight w:val="574" w:hRule="atLeast"/>
        </w:trPr>
        <w:tc>
          <w:tcPr>
            <w:tcW w:w="2381" w:type="dxa"/>
            <w:shd w:val="clear" w:color="auto" w:fill="E9F0F7"/>
          </w:tcPr>
          <w:p w14:paraId="7C76A4BB">
            <w:pPr>
              <w:pStyle w:val="11"/>
              <w:rPr>
                <w:b/>
                <w:sz w:val="19"/>
              </w:rPr>
            </w:pPr>
            <w:r>
              <w:rPr>
                <w:b/>
                <w:spacing w:val="-2"/>
                <w:sz w:val="19"/>
              </w:rPr>
              <w:t>Register</w:t>
            </w:r>
            <w:r>
              <w:rPr>
                <w:b/>
                <w:spacing w:val="-1"/>
                <w:sz w:val="19"/>
              </w:rPr>
              <w:t xml:space="preserve"> </w:t>
            </w:r>
            <w:r>
              <w:rPr>
                <w:b/>
                <w:spacing w:val="-2"/>
                <w:sz w:val="19"/>
              </w:rPr>
              <w:t>Number</w:t>
            </w:r>
          </w:p>
        </w:tc>
        <w:tc>
          <w:tcPr>
            <w:tcW w:w="4649" w:type="dxa"/>
          </w:tcPr>
          <w:p w14:paraId="60B3A921">
            <w:pPr>
              <w:pStyle w:val="11"/>
              <w:ind w:left="200"/>
              <w:rPr>
                <w:rFonts w:hint="default"/>
                <w:sz w:val="19"/>
                <w:lang w:val="en-IN"/>
              </w:rPr>
            </w:pPr>
            <w:r>
              <w:rPr>
                <w:spacing w:val="-2"/>
                <w:sz w:val="19"/>
              </w:rPr>
              <w:t>19231</w:t>
            </w:r>
            <w:r>
              <w:rPr>
                <w:rFonts w:hint="default"/>
                <w:spacing w:val="-2"/>
                <w:sz w:val="19"/>
                <w:lang w:val="en-IN"/>
              </w:rPr>
              <w:t>2368</w:t>
            </w:r>
            <w:bookmarkStart w:id="0" w:name="_GoBack"/>
            <w:bookmarkEnd w:id="0"/>
          </w:p>
        </w:tc>
      </w:tr>
      <w:tr w14:paraId="7887C476">
        <w:tblPrEx>
          <w:tblBorders>
            <w:top w:val="single" w:color="B8C6D6" w:sz="4" w:space="0"/>
            <w:left w:val="single" w:color="B8C6D6" w:sz="4" w:space="0"/>
            <w:bottom w:val="single" w:color="B8C6D6" w:sz="4" w:space="0"/>
            <w:right w:val="single" w:color="B8C6D6" w:sz="4" w:space="0"/>
            <w:insideH w:val="single" w:color="B8C6D6" w:sz="4" w:space="0"/>
            <w:insideV w:val="single" w:color="B8C6D6" w:sz="4" w:space="0"/>
          </w:tblBorders>
          <w:tblCellMar>
            <w:top w:w="0" w:type="dxa"/>
            <w:left w:w="0" w:type="dxa"/>
            <w:bottom w:w="0" w:type="dxa"/>
            <w:right w:w="0" w:type="dxa"/>
          </w:tblCellMar>
        </w:tblPrEx>
        <w:trPr>
          <w:trHeight w:val="573" w:hRule="atLeast"/>
        </w:trPr>
        <w:tc>
          <w:tcPr>
            <w:tcW w:w="2381" w:type="dxa"/>
            <w:shd w:val="clear" w:color="auto" w:fill="E9F0F7"/>
          </w:tcPr>
          <w:p w14:paraId="2671C1F6">
            <w:pPr>
              <w:pStyle w:val="11"/>
              <w:rPr>
                <w:b/>
                <w:sz w:val="19"/>
              </w:rPr>
            </w:pPr>
            <w:r>
              <w:rPr>
                <w:b/>
                <w:spacing w:val="-2"/>
                <w:sz w:val="19"/>
              </w:rPr>
              <w:t>Course</w:t>
            </w:r>
            <w:r>
              <w:rPr>
                <w:b/>
                <w:spacing w:val="-3"/>
                <w:sz w:val="19"/>
              </w:rPr>
              <w:t xml:space="preserve"> </w:t>
            </w:r>
            <w:r>
              <w:rPr>
                <w:b/>
                <w:spacing w:val="-4"/>
                <w:sz w:val="19"/>
              </w:rPr>
              <w:t>Name</w:t>
            </w:r>
          </w:p>
        </w:tc>
        <w:tc>
          <w:tcPr>
            <w:tcW w:w="4649" w:type="dxa"/>
          </w:tcPr>
          <w:p w14:paraId="3D424B43">
            <w:pPr>
              <w:pStyle w:val="11"/>
              <w:ind w:left="200"/>
              <w:rPr>
                <w:sz w:val="19"/>
              </w:rPr>
            </w:pPr>
            <w:r>
              <w:rPr>
                <w:spacing w:val="-2"/>
                <w:sz w:val="19"/>
              </w:rPr>
              <w:t>Software</w:t>
            </w:r>
            <w:r>
              <w:rPr>
                <w:sz w:val="19"/>
              </w:rPr>
              <w:t xml:space="preserve"> </w:t>
            </w:r>
            <w:r>
              <w:rPr>
                <w:spacing w:val="-2"/>
                <w:sz w:val="19"/>
              </w:rPr>
              <w:t>Testing</w:t>
            </w:r>
          </w:p>
        </w:tc>
      </w:tr>
      <w:tr w14:paraId="28BEB4E0">
        <w:tblPrEx>
          <w:tblBorders>
            <w:top w:val="single" w:color="B8C6D6" w:sz="4" w:space="0"/>
            <w:left w:val="single" w:color="B8C6D6" w:sz="4" w:space="0"/>
            <w:bottom w:val="single" w:color="B8C6D6" w:sz="4" w:space="0"/>
            <w:right w:val="single" w:color="B8C6D6" w:sz="4" w:space="0"/>
            <w:insideH w:val="single" w:color="B8C6D6" w:sz="4" w:space="0"/>
            <w:insideV w:val="single" w:color="B8C6D6" w:sz="4" w:space="0"/>
          </w:tblBorders>
          <w:tblCellMar>
            <w:top w:w="0" w:type="dxa"/>
            <w:left w:w="0" w:type="dxa"/>
            <w:bottom w:w="0" w:type="dxa"/>
            <w:right w:w="0" w:type="dxa"/>
          </w:tblCellMar>
        </w:tblPrEx>
        <w:trPr>
          <w:trHeight w:val="574" w:hRule="atLeast"/>
        </w:trPr>
        <w:tc>
          <w:tcPr>
            <w:tcW w:w="2381" w:type="dxa"/>
            <w:shd w:val="clear" w:color="auto" w:fill="E9F0F7"/>
          </w:tcPr>
          <w:p w14:paraId="2EAB8197">
            <w:pPr>
              <w:pStyle w:val="11"/>
              <w:rPr>
                <w:b/>
                <w:sz w:val="19"/>
              </w:rPr>
            </w:pPr>
            <w:r>
              <w:rPr>
                <w:b/>
                <w:spacing w:val="-2"/>
                <w:sz w:val="19"/>
              </w:rPr>
              <w:t>Course</w:t>
            </w:r>
            <w:r>
              <w:rPr>
                <w:b/>
                <w:spacing w:val="-3"/>
                <w:sz w:val="19"/>
              </w:rPr>
              <w:t xml:space="preserve"> </w:t>
            </w:r>
            <w:r>
              <w:rPr>
                <w:b/>
                <w:spacing w:val="-4"/>
                <w:sz w:val="19"/>
              </w:rPr>
              <w:t>Code</w:t>
            </w:r>
          </w:p>
        </w:tc>
        <w:tc>
          <w:tcPr>
            <w:tcW w:w="4649" w:type="dxa"/>
          </w:tcPr>
          <w:p w14:paraId="7F58F656">
            <w:pPr>
              <w:pStyle w:val="11"/>
              <w:ind w:left="200"/>
              <w:rPr>
                <w:sz w:val="19"/>
              </w:rPr>
            </w:pPr>
            <w:r>
              <w:rPr>
                <w:spacing w:val="-2"/>
                <w:sz w:val="19"/>
              </w:rPr>
              <w:t>CSA37</w:t>
            </w:r>
          </w:p>
        </w:tc>
      </w:tr>
      <w:tr w14:paraId="184508FE">
        <w:tblPrEx>
          <w:tblBorders>
            <w:top w:val="single" w:color="B8C6D6" w:sz="4" w:space="0"/>
            <w:left w:val="single" w:color="B8C6D6" w:sz="4" w:space="0"/>
            <w:bottom w:val="single" w:color="B8C6D6" w:sz="4" w:space="0"/>
            <w:right w:val="single" w:color="B8C6D6" w:sz="4" w:space="0"/>
            <w:insideH w:val="single" w:color="B8C6D6" w:sz="4" w:space="0"/>
            <w:insideV w:val="single" w:color="B8C6D6" w:sz="4" w:space="0"/>
          </w:tblBorders>
          <w:tblCellMar>
            <w:top w:w="0" w:type="dxa"/>
            <w:left w:w="0" w:type="dxa"/>
            <w:bottom w:w="0" w:type="dxa"/>
            <w:right w:w="0" w:type="dxa"/>
          </w:tblCellMar>
        </w:tblPrEx>
        <w:trPr>
          <w:trHeight w:val="573" w:hRule="atLeast"/>
        </w:trPr>
        <w:tc>
          <w:tcPr>
            <w:tcW w:w="2381" w:type="dxa"/>
            <w:shd w:val="clear" w:color="auto" w:fill="E9F0F7"/>
          </w:tcPr>
          <w:p w14:paraId="0A4A33CD">
            <w:pPr>
              <w:pStyle w:val="11"/>
              <w:rPr>
                <w:b/>
                <w:sz w:val="19"/>
              </w:rPr>
            </w:pPr>
            <w:r>
              <w:rPr>
                <w:b/>
                <w:spacing w:val="-2"/>
                <w:sz w:val="19"/>
              </w:rPr>
              <w:t>Course</w:t>
            </w:r>
            <w:r>
              <w:rPr>
                <w:b/>
                <w:spacing w:val="-3"/>
                <w:sz w:val="19"/>
              </w:rPr>
              <w:t xml:space="preserve"> </w:t>
            </w:r>
            <w:r>
              <w:rPr>
                <w:b/>
                <w:spacing w:val="-2"/>
                <w:sz w:val="19"/>
              </w:rPr>
              <w:t>Outcome</w:t>
            </w:r>
          </w:p>
        </w:tc>
        <w:tc>
          <w:tcPr>
            <w:tcW w:w="4649" w:type="dxa"/>
          </w:tcPr>
          <w:p w14:paraId="56CBE2CD">
            <w:pPr>
              <w:pStyle w:val="11"/>
              <w:ind w:left="200"/>
              <w:rPr>
                <w:sz w:val="19"/>
              </w:rPr>
            </w:pPr>
            <w:r>
              <w:rPr>
                <w:spacing w:val="-5"/>
                <w:sz w:val="19"/>
              </w:rPr>
              <w:t>CO1</w:t>
            </w:r>
          </w:p>
        </w:tc>
      </w:tr>
    </w:tbl>
    <w:p w14:paraId="52432706">
      <w:pPr>
        <w:pStyle w:val="7"/>
        <w:spacing w:before="0"/>
        <w:ind w:left="0"/>
        <w:rPr>
          <w:sz w:val="18"/>
        </w:rPr>
      </w:pPr>
    </w:p>
    <w:p w14:paraId="1F2AEADC">
      <w:pPr>
        <w:pStyle w:val="7"/>
        <w:spacing w:before="0"/>
        <w:ind w:left="0"/>
        <w:rPr>
          <w:sz w:val="18"/>
        </w:rPr>
      </w:pPr>
    </w:p>
    <w:p w14:paraId="645D1AB3">
      <w:pPr>
        <w:pStyle w:val="7"/>
        <w:spacing w:before="10"/>
        <w:ind w:left="0"/>
        <w:rPr>
          <w:sz w:val="18"/>
        </w:rPr>
      </w:pPr>
    </w:p>
    <w:p w14:paraId="1B58CC26">
      <w:pPr>
        <w:spacing w:before="1" w:line="302" w:lineRule="auto"/>
        <w:ind w:left="2" w:right="0" w:firstLine="0"/>
        <w:jc w:val="center"/>
        <w:rPr>
          <w:sz w:val="18"/>
        </w:rPr>
      </w:pPr>
      <w:r>
        <w:rPr>
          <w:color w:val="545454"/>
          <w:sz w:val="18"/>
        </w:rPr>
        <w:t>Questions</w:t>
      </w:r>
      <w:r>
        <w:rPr>
          <w:color w:val="545454"/>
          <w:spacing w:val="-3"/>
          <w:sz w:val="18"/>
        </w:rPr>
        <w:t xml:space="preserve"> </w:t>
      </w:r>
      <w:r>
        <w:rPr>
          <w:color w:val="545454"/>
          <w:sz w:val="18"/>
        </w:rPr>
        <w:t>are</w:t>
      </w:r>
      <w:r>
        <w:rPr>
          <w:color w:val="545454"/>
          <w:spacing w:val="-3"/>
          <w:sz w:val="18"/>
        </w:rPr>
        <w:t xml:space="preserve"> </w:t>
      </w:r>
      <w:r>
        <w:rPr>
          <w:color w:val="545454"/>
          <w:sz w:val="18"/>
        </w:rPr>
        <w:t>reproduced</w:t>
      </w:r>
      <w:r>
        <w:rPr>
          <w:color w:val="545454"/>
          <w:spacing w:val="-3"/>
          <w:sz w:val="18"/>
        </w:rPr>
        <w:t xml:space="preserve"> </w:t>
      </w:r>
      <w:r>
        <w:rPr>
          <w:color w:val="545454"/>
          <w:sz w:val="18"/>
        </w:rPr>
        <w:t>from</w:t>
      </w:r>
      <w:r>
        <w:rPr>
          <w:color w:val="545454"/>
          <w:spacing w:val="-3"/>
          <w:sz w:val="18"/>
        </w:rPr>
        <w:t xml:space="preserve"> </w:t>
      </w:r>
      <w:r>
        <w:rPr>
          <w:color w:val="545454"/>
          <w:sz w:val="18"/>
        </w:rPr>
        <w:t>the</w:t>
      </w:r>
      <w:r>
        <w:rPr>
          <w:color w:val="545454"/>
          <w:spacing w:val="-3"/>
          <w:sz w:val="18"/>
        </w:rPr>
        <w:t xml:space="preserve"> </w:t>
      </w:r>
      <w:r>
        <w:rPr>
          <w:color w:val="545454"/>
          <w:sz w:val="18"/>
        </w:rPr>
        <w:t>provided</w:t>
      </w:r>
      <w:r>
        <w:rPr>
          <w:color w:val="545454"/>
          <w:spacing w:val="-3"/>
          <w:sz w:val="18"/>
        </w:rPr>
        <w:t xml:space="preserve"> </w:t>
      </w:r>
      <w:r>
        <w:rPr>
          <w:color w:val="545454"/>
          <w:sz w:val="18"/>
        </w:rPr>
        <w:t>assessment</w:t>
      </w:r>
      <w:r>
        <w:rPr>
          <w:color w:val="545454"/>
          <w:spacing w:val="-3"/>
          <w:sz w:val="18"/>
        </w:rPr>
        <w:t xml:space="preserve"> </w:t>
      </w:r>
      <w:r>
        <w:rPr>
          <w:color w:val="545454"/>
          <w:sz w:val="18"/>
        </w:rPr>
        <w:t>paper,</w:t>
      </w:r>
      <w:r>
        <w:rPr>
          <w:color w:val="545454"/>
          <w:spacing w:val="-3"/>
          <w:sz w:val="18"/>
        </w:rPr>
        <w:t xml:space="preserve"> </w:t>
      </w:r>
      <w:r>
        <w:rPr>
          <w:color w:val="545454"/>
          <w:sz w:val="18"/>
        </w:rPr>
        <w:t>followed</w:t>
      </w:r>
      <w:r>
        <w:rPr>
          <w:color w:val="545454"/>
          <w:spacing w:val="-3"/>
          <w:sz w:val="18"/>
        </w:rPr>
        <w:t xml:space="preserve"> </w:t>
      </w:r>
      <w:r>
        <w:rPr>
          <w:color w:val="545454"/>
          <w:sz w:val="18"/>
        </w:rPr>
        <w:t>by</w:t>
      </w:r>
      <w:r>
        <w:rPr>
          <w:color w:val="545454"/>
          <w:spacing w:val="-3"/>
          <w:sz w:val="18"/>
        </w:rPr>
        <w:t xml:space="preserve"> </w:t>
      </w:r>
      <w:r>
        <w:rPr>
          <w:color w:val="545454"/>
          <w:sz w:val="18"/>
        </w:rPr>
        <w:t>clear,</w:t>
      </w:r>
      <w:r>
        <w:rPr>
          <w:color w:val="545454"/>
          <w:spacing w:val="-3"/>
          <w:sz w:val="18"/>
        </w:rPr>
        <w:t xml:space="preserve"> </w:t>
      </w:r>
      <w:r>
        <w:rPr>
          <w:color w:val="545454"/>
          <w:sz w:val="18"/>
        </w:rPr>
        <w:t>structured</w:t>
      </w:r>
      <w:r>
        <w:rPr>
          <w:color w:val="545454"/>
          <w:spacing w:val="-3"/>
          <w:sz w:val="18"/>
        </w:rPr>
        <w:t xml:space="preserve"> </w:t>
      </w:r>
      <w:r>
        <w:rPr>
          <w:color w:val="545454"/>
          <w:sz w:val="18"/>
        </w:rPr>
        <w:t>model</w:t>
      </w:r>
      <w:r>
        <w:rPr>
          <w:color w:val="545454"/>
          <w:spacing w:val="-3"/>
          <w:sz w:val="18"/>
        </w:rPr>
        <w:t xml:space="preserve"> </w:t>
      </w:r>
      <w:r>
        <w:rPr>
          <w:color w:val="545454"/>
          <w:sz w:val="18"/>
        </w:rPr>
        <w:t>answers</w:t>
      </w:r>
      <w:r>
        <w:rPr>
          <w:color w:val="545454"/>
          <w:spacing w:val="-3"/>
          <w:sz w:val="18"/>
        </w:rPr>
        <w:t xml:space="preserve"> </w:t>
      </w:r>
      <w:r>
        <w:rPr>
          <w:color w:val="545454"/>
          <w:sz w:val="18"/>
        </w:rPr>
        <w:t>with definitions, practical examples, and conclusions.</w:t>
      </w:r>
    </w:p>
    <w:p w14:paraId="1B7A7E78">
      <w:pPr>
        <w:pStyle w:val="7"/>
        <w:spacing w:before="74"/>
        <w:ind w:left="0"/>
        <w:rPr>
          <w:sz w:val="18"/>
        </w:rPr>
      </w:pPr>
    </w:p>
    <w:p w14:paraId="0F9111CF">
      <w:pPr>
        <w:spacing w:before="0"/>
        <w:ind w:left="2" w:right="2" w:firstLine="0"/>
        <w:jc w:val="center"/>
        <w:rPr>
          <w:sz w:val="18"/>
        </w:rPr>
      </w:pPr>
      <w:r>
        <w:rPr>
          <w:color w:val="545454"/>
          <w:sz w:val="18"/>
        </w:rPr>
        <w:t xml:space="preserve">Prepared for study and assessment </w:t>
      </w:r>
      <w:r>
        <w:rPr>
          <w:color w:val="545454"/>
          <w:spacing w:val="-2"/>
          <w:sz w:val="18"/>
        </w:rPr>
        <w:t>practice</w:t>
      </w:r>
    </w:p>
    <w:p w14:paraId="5E15A3BA">
      <w:pPr>
        <w:spacing w:after="0"/>
        <w:jc w:val="center"/>
        <w:rPr>
          <w:sz w:val="18"/>
        </w:rPr>
        <w:sectPr>
          <w:footerReference r:id="rId5" w:type="default"/>
          <w:type w:val="continuous"/>
          <w:pgSz w:w="11910" w:h="16840"/>
          <w:pgMar w:top="1920" w:right="1133" w:bottom="740" w:left="1133" w:header="0" w:footer="512" w:gutter="0"/>
          <w:pgNumType w:start="1"/>
          <w:cols w:space="720" w:num="1"/>
        </w:sectPr>
      </w:pPr>
    </w:p>
    <w:p w14:paraId="7D9631B6">
      <w:pPr>
        <w:pStyle w:val="2"/>
        <w:spacing w:before="66"/>
      </w:pPr>
      <w:r>
        <w:rPr>
          <w:color w:val="163A5E"/>
        </w:rPr>
        <w:t xml:space="preserve">How to Use This Answer </w:t>
      </w:r>
      <w:r>
        <w:rPr>
          <w:color w:val="163A5E"/>
          <w:spacing w:val="-4"/>
        </w:rPr>
        <w:t>Book</w:t>
      </w:r>
    </w:p>
    <w:p w14:paraId="5FF81697">
      <w:pPr>
        <w:pStyle w:val="7"/>
        <w:spacing w:before="221" w:line="290" w:lineRule="auto"/>
      </w:pPr>
      <w:r>
        <w:t>Each</w:t>
      </w:r>
      <w:r>
        <w:rPr>
          <w:spacing w:val="-10"/>
        </w:rPr>
        <w:t xml:space="preserve"> </w:t>
      </w:r>
      <w:r>
        <w:t>answer</w:t>
      </w:r>
      <w:r>
        <w:rPr>
          <w:spacing w:val="-10"/>
        </w:rPr>
        <w:t xml:space="preserve"> </w:t>
      </w:r>
      <w:r>
        <w:t>follows</w:t>
      </w:r>
      <w:r>
        <w:rPr>
          <w:spacing w:val="-10"/>
        </w:rPr>
        <w:t xml:space="preserve"> </w:t>
      </w:r>
      <w:r>
        <w:t>a</w:t>
      </w:r>
      <w:r>
        <w:rPr>
          <w:spacing w:val="-10"/>
        </w:rPr>
        <w:t xml:space="preserve"> </w:t>
      </w:r>
      <w:r>
        <w:t>descriptive</w:t>
      </w:r>
      <w:r>
        <w:rPr>
          <w:spacing w:val="-10"/>
        </w:rPr>
        <w:t xml:space="preserve"> </w:t>
      </w:r>
      <w:r>
        <w:t>format:</w:t>
      </w:r>
      <w:r>
        <w:rPr>
          <w:spacing w:val="-10"/>
        </w:rPr>
        <w:t xml:space="preserve"> </w:t>
      </w:r>
      <w:r>
        <w:t>key</w:t>
      </w:r>
      <w:r>
        <w:rPr>
          <w:spacing w:val="-10"/>
        </w:rPr>
        <w:t xml:space="preserve"> </w:t>
      </w:r>
      <w:r>
        <w:t>concept,</w:t>
      </w:r>
      <w:r>
        <w:rPr>
          <w:spacing w:val="-10"/>
        </w:rPr>
        <w:t xml:space="preserve"> </w:t>
      </w:r>
      <w:r>
        <w:t>application</w:t>
      </w:r>
      <w:r>
        <w:rPr>
          <w:spacing w:val="-10"/>
        </w:rPr>
        <w:t xml:space="preserve"> </w:t>
      </w:r>
      <w:r>
        <w:t>to</w:t>
      </w:r>
      <w:r>
        <w:rPr>
          <w:spacing w:val="-10"/>
        </w:rPr>
        <w:t xml:space="preserve"> </w:t>
      </w:r>
      <w:r>
        <w:t>the</w:t>
      </w:r>
      <w:r>
        <w:rPr>
          <w:spacing w:val="-10"/>
        </w:rPr>
        <w:t xml:space="preserve"> </w:t>
      </w:r>
      <w:r>
        <w:t>scenario,</w:t>
      </w:r>
      <w:r>
        <w:rPr>
          <w:spacing w:val="-10"/>
        </w:rPr>
        <w:t xml:space="preserve"> </w:t>
      </w:r>
      <w:r>
        <w:t>practical</w:t>
      </w:r>
      <w:r>
        <w:rPr>
          <w:spacing w:val="-10"/>
        </w:rPr>
        <w:t xml:space="preserve"> </w:t>
      </w:r>
      <w:r>
        <w:t>example,</w:t>
      </w:r>
      <w:r>
        <w:rPr>
          <w:spacing w:val="-10"/>
        </w:rPr>
        <w:t xml:space="preserve"> </w:t>
      </w:r>
      <w:r>
        <w:t xml:space="preserve">improvement suggestions, and conclusion. Use the points as a study guide and adapt the wording to your instructor’s </w:t>
      </w:r>
      <w:r>
        <w:rPr>
          <w:spacing w:val="-2"/>
        </w:rPr>
        <w:t>expectations.</w:t>
      </w:r>
    </w:p>
    <w:p w14:paraId="418FB39F">
      <w:pPr>
        <w:pStyle w:val="2"/>
        <w:spacing w:before="169"/>
      </w:pPr>
      <w:r>
        <w:rPr>
          <w:color w:val="163A5E"/>
          <w:spacing w:val="-2"/>
        </w:rPr>
        <w:t>Contents</w:t>
      </w:r>
    </w:p>
    <w:p w14:paraId="77B6A796">
      <w:pPr>
        <w:pStyle w:val="10"/>
        <w:numPr>
          <w:ilvl w:val="0"/>
          <w:numId w:val="1"/>
        </w:numPr>
        <w:tabs>
          <w:tab w:val="left" w:pos="215"/>
        </w:tabs>
        <w:spacing w:before="222" w:after="0" w:line="240" w:lineRule="auto"/>
        <w:ind w:left="215" w:right="0" w:hanging="208"/>
        <w:jc w:val="left"/>
        <w:rPr>
          <w:sz w:val="19"/>
        </w:rPr>
      </w:pPr>
      <w:r>
        <w:rPr>
          <w:sz w:val="19"/>
        </w:rPr>
        <w:t>A</w:t>
      </w:r>
      <w:r>
        <w:rPr>
          <w:spacing w:val="-12"/>
          <w:sz w:val="19"/>
        </w:rPr>
        <w:t xml:space="preserve"> </w:t>
      </w:r>
      <w:r>
        <w:rPr>
          <w:sz w:val="19"/>
        </w:rPr>
        <w:t>banking</w:t>
      </w:r>
      <w:r>
        <w:rPr>
          <w:spacing w:val="-11"/>
          <w:sz w:val="19"/>
        </w:rPr>
        <w:t xml:space="preserve"> </w:t>
      </w:r>
      <w:r>
        <w:rPr>
          <w:sz w:val="19"/>
        </w:rPr>
        <w:t>application</w:t>
      </w:r>
      <w:r>
        <w:rPr>
          <w:spacing w:val="-11"/>
          <w:sz w:val="19"/>
        </w:rPr>
        <w:t xml:space="preserve"> </w:t>
      </w:r>
      <w:r>
        <w:rPr>
          <w:sz w:val="19"/>
        </w:rPr>
        <w:t>team</w:t>
      </w:r>
      <w:r>
        <w:rPr>
          <w:spacing w:val="-12"/>
          <w:sz w:val="19"/>
        </w:rPr>
        <w:t xml:space="preserve"> </w:t>
      </w:r>
      <w:r>
        <w:rPr>
          <w:sz w:val="19"/>
        </w:rPr>
        <w:t>is</w:t>
      </w:r>
      <w:r>
        <w:rPr>
          <w:spacing w:val="-11"/>
          <w:sz w:val="19"/>
        </w:rPr>
        <w:t xml:space="preserve"> </w:t>
      </w:r>
      <w:r>
        <w:rPr>
          <w:sz w:val="19"/>
        </w:rPr>
        <w:t>facing</w:t>
      </w:r>
      <w:r>
        <w:rPr>
          <w:spacing w:val="-11"/>
          <w:sz w:val="19"/>
        </w:rPr>
        <w:t xml:space="preserve"> </w:t>
      </w:r>
      <w:r>
        <w:rPr>
          <w:sz w:val="19"/>
        </w:rPr>
        <w:t>frequent</w:t>
      </w:r>
      <w:r>
        <w:rPr>
          <w:spacing w:val="-11"/>
          <w:sz w:val="19"/>
        </w:rPr>
        <w:t xml:space="preserve"> </w:t>
      </w:r>
      <w:r>
        <w:rPr>
          <w:sz w:val="19"/>
        </w:rPr>
        <w:t>failures</w:t>
      </w:r>
      <w:r>
        <w:rPr>
          <w:spacing w:val="-12"/>
          <w:sz w:val="19"/>
        </w:rPr>
        <w:t xml:space="preserve"> </w:t>
      </w:r>
      <w:r>
        <w:rPr>
          <w:sz w:val="19"/>
        </w:rPr>
        <w:t>due</w:t>
      </w:r>
      <w:r>
        <w:rPr>
          <w:spacing w:val="-11"/>
          <w:sz w:val="19"/>
        </w:rPr>
        <w:t xml:space="preserve"> </w:t>
      </w:r>
      <w:r>
        <w:rPr>
          <w:sz w:val="19"/>
        </w:rPr>
        <w:t>to</w:t>
      </w:r>
      <w:r>
        <w:rPr>
          <w:spacing w:val="-11"/>
          <w:sz w:val="19"/>
        </w:rPr>
        <w:t xml:space="preserve"> </w:t>
      </w:r>
      <w:r>
        <w:rPr>
          <w:sz w:val="19"/>
        </w:rPr>
        <w:t>unstructured</w:t>
      </w:r>
      <w:r>
        <w:rPr>
          <w:spacing w:val="-12"/>
          <w:sz w:val="19"/>
        </w:rPr>
        <w:t xml:space="preserve"> </w:t>
      </w:r>
      <w:r>
        <w:rPr>
          <w:sz w:val="19"/>
        </w:rPr>
        <w:t>testing</w:t>
      </w:r>
      <w:r>
        <w:rPr>
          <w:spacing w:val="-11"/>
          <w:sz w:val="19"/>
        </w:rPr>
        <w:t xml:space="preserve"> </w:t>
      </w:r>
      <w:r>
        <w:rPr>
          <w:spacing w:val="-2"/>
          <w:sz w:val="19"/>
        </w:rPr>
        <w:t>practices</w:t>
      </w:r>
    </w:p>
    <w:p w14:paraId="385AEE94">
      <w:pPr>
        <w:pStyle w:val="10"/>
        <w:numPr>
          <w:ilvl w:val="0"/>
          <w:numId w:val="1"/>
        </w:numPr>
        <w:tabs>
          <w:tab w:val="left" w:pos="215"/>
        </w:tabs>
        <w:spacing w:before="166" w:after="0" w:line="240" w:lineRule="auto"/>
        <w:ind w:left="215" w:right="0" w:hanging="208"/>
        <w:jc w:val="left"/>
        <w:rPr>
          <w:sz w:val="19"/>
        </w:rPr>
      </w:pPr>
      <w:r>
        <w:rPr>
          <w:sz w:val="19"/>
        </w:rPr>
        <w:t>An</w:t>
      </w:r>
      <w:r>
        <w:rPr>
          <w:spacing w:val="-10"/>
          <w:sz w:val="19"/>
        </w:rPr>
        <w:t xml:space="preserve"> </w:t>
      </w:r>
      <w:r>
        <w:rPr>
          <w:sz w:val="19"/>
        </w:rPr>
        <w:t>ATM</w:t>
      </w:r>
      <w:r>
        <w:rPr>
          <w:spacing w:val="-10"/>
          <w:sz w:val="19"/>
        </w:rPr>
        <w:t xml:space="preserve"> </w:t>
      </w:r>
      <w:r>
        <w:rPr>
          <w:sz w:val="19"/>
        </w:rPr>
        <w:t>system</w:t>
      </w:r>
      <w:r>
        <w:rPr>
          <w:spacing w:val="-9"/>
          <w:sz w:val="19"/>
        </w:rPr>
        <w:t xml:space="preserve"> </w:t>
      </w:r>
      <w:r>
        <w:rPr>
          <w:sz w:val="19"/>
        </w:rPr>
        <w:t>is</w:t>
      </w:r>
      <w:r>
        <w:rPr>
          <w:spacing w:val="-10"/>
          <w:sz w:val="19"/>
        </w:rPr>
        <w:t xml:space="preserve"> </w:t>
      </w:r>
      <w:r>
        <w:rPr>
          <w:sz w:val="19"/>
        </w:rPr>
        <w:t>producing</w:t>
      </w:r>
      <w:r>
        <w:rPr>
          <w:spacing w:val="-10"/>
          <w:sz w:val="19"/>
        </w:rPr>
        <w:t xml:space="preserve"> </w:t>
      </w:r>
      <w:r>
        <w:rPr>
          <w:sz w:val="19"/>
        </w:rPr>
        <w:t>inconsistent</w:t>
      </w:r>
      <w:r>
        <w:rPr>
          <w:spacing w:val="-9"/>
          <w:sz w:val="19"/>
        </w:rPr>
        <w:t xml:space="preserve"> </w:t>
      </w:r>
      <w:r>
        <w:rPr>
          <w:sz w:val="19"/>
        </w:rPr>
        <w:t>results</w:t>
      </w:r>
      <w:r>
        <w:rPr>
          <w:spacing w:val="-10"/>
          <w:sz w:val="19"/>
        </w:rPr>
        <w:t xml:space="preserve"> </w:t>
      </w:r>
      <w:r>
        <w:rPr>
          <w:sz w:val="19"/>
        </w:rPr>
        <w:t>due</w:t>
      </w:r>
      <w:r>
        <w:rPr>
          <w:spacing w:val="-9"/>
          <w:sz w:val="19"/>
        </w:rPr>
        <w:t xml:space="preserve"> </w:t>
      </w:r>
      <w:r>
        <w:rPr>
          <w:sz w:val="19"/>
        </w:rPr>
        <w:t>to</w:t>
      </w:r>
      <w:r>
        <w:rPr>
          <w:spacing w:val="-10"/>
          <w:sz w:val="19"/>
        </w:rPr>
        <w:t xml:space="preserve"> </w:t>
      </w:r>
      <w:r>
        <w:rPr>
          <w:sz w:val="19"/>
        </w:rPr>
        <w:t>lack</w:t>
      </w:r>
      <w:r>
        <w:rPr>
          <w:spacing w:val="-10"/>
          <w:sz w:val="19"/>
        </w:rPr>
        <w:t xml:space="preserve"> </w:t>
      </w:r>
      <w:r>
        <w:rPr>
          <w:sz w:val="19"/>
        </w:rPr>
        <w:t>of</w:t>
      </w:r>
      <w:r>
        <w:rPr>
          <w:spacing w:val="-9"/>
          <w:sz w:val="19"/>
        </w:rPr>
        <w:t xml:space="preserve"> </w:t>
      </w:r>
      <w:r>
        <w:rPr>
          <w:sz w:val="19"/>
        </w:rPr>
        <w:t>a</w:t>
      </w:r>
      <w:r>
        <w:rPr>
          <w:spacing w:val="-10"/>
          <w:sz w:val="19"/>
        </w:rPr>
        <w:t xml:space="preserve"> </w:t>
      </w:r>
      <w:r>
        <w:rPr>
          <w:sz w:val="19"/>
        </w:rPr>
        <w:t>defined</w:t>
      </w:r>
      <w:r>
        <w:rPr>
          <w:spacing w:val="-9"/>
          <w:sz w:val="19"/>
        </w:rPr>
        <w:t xml:space="preserve"> </w:t>
      </w:r>
      <w:r>
        <w:rPr>
          <w:sz w:val="19"/>
        </w:rPr>
        <w:t>testing</w:t>
      </w:r>
      <w:r>
        <w:rPr>
          <w:spacing w:val="-10"/>
          <w:sz w:val="19"/>
        </w:rPr>
        <w:t xml:space="preserve"> </w:t>
      </w:r>
      <w:r>
        <w:rPr>
          <w:spacing w:val="-2"/>
          <w:sz w:val="19"/>
        </w:rPr>
        <w:t>process</w:t>
      </w:r>
    </w:p>
    <w:p w14:paraId="3C17CB53">
      <w:pPr>
        <w:pStyle w:val="10"/>
        <w:numPr>
          <w:ilvl w:val="0"/>
          <w:numId w:val="1"/>
        </w:numPr>
        <w:tabs>
          <w:tab w:val="left" w:pos="215"/>
        </w:tabs>
        <w:spacing w:before="165" w:after="0" w:line="240" w:lineRule="auto"/>
        <w:ind w:left="215" w:right="0" w:hanging="208"/>
        <w:jc w:val="left"/>
        <w:rPr>
          <w:sz w:val="19"/>
        </w:rPr>
      </w:pPr>
      <w:r>
        <w:rPr>
          <w:sz w:val="19"/>
        </w:rPr>
        <w:t>A</w:t>
      </w:r>
      <w:r>
        <w:rPr>
          <w:spacing w:val="-12"/>
          <w:sz w:val="19"/>
        </w:rPr>
        <w:t xml:space="preserve"> </w:t>
      </w:r>
      <w:r>
        <w:rPr>
          <w:sz w:val="19"/>
        </w:rPr>
        <w:t>web</w:t>
      </w:r>
      <w:r>
        <w:rPr>
          <w:spacing w:val="-12"/>
          <w:sz w:val="19"/>
        </w:rPr>
        <w:t xml:space="preserve"> </w:t>
      </w:r>
      <w:r>
        <w:rPr>
          <w:sz w:val="19"/>
        </w:rPr>
        <w:t>application</w:t>
      </w:r>
      <w:r>
        <w:rPr>
          <w:spacing w:val="-11"/>
          <w:sz w:val="19"/>
        </w:rPr>
        <w:t xml:space="preserve"> </w:t>
      </w:r>
      <w:r>
        <w:rPr>
          <w:sz w:val="19"/>
        </w:rPr>
        <w:t>shows</w:t>
      </w:r>
      <w:r>
        <w:rPr>
          <w:spacing w:val="-12"/>
          <w:sz w:val="19"/>
        </w:rPr>
        <w:t xml:space="preserve"> </w:t>
      </w:r>
      <w:r>
        <w:rPr>
          <w:sz w:val="19"/>
        </w:rPr>
        <w:t>mismatch</w:t>
      </w:r>
      <w:r>
        <w:rPr>
          <w:spacing w:val="-12"/>
          <w:sz w:val="19"/>
        </w:rPr>
        <w:t xml:space="preserve"> </w:t>
      </w:r>
      <w:r>
        <w:rPr>
          <w:sz w:val="19"/>
        </w:rPr>
        <w:t>between</w:t>
      </w:r>
      <w:r>
        <w:rPr>
          <w:spacing w:val="-11"/>
          <w:sz w:val="19"/>
        </w:rPr>
        <w:t xml:space="preserve"> </w:t>
      </w:r>
      <w:r>
        <w:rPr>
          <w:sz w:val="19"/>
        </w:rPr>
        <w:t>expected</w:t>
      </w:r>
      <w:r>
        <w:rPr>
          <w:spacing w:val="-12"/>
          <w:sz w:val="19"/>
        </w:rPr>
        <w:t xml:space="preserve"> </w:t>
      </w:r>
      <w:r>
        <w:rPr>
          <w:sz w:val="19"/>
        </w:rPr>
        <w:t>and</w:t>
      </w:r>
      <w:r>
        <w:rPr>
          <w:spacing w:val="-12"/>
          <w:sz w:val="19"/>
        </w:rPr>
        <w:t xml:space="preserve"> </w:t>
      </w:r>
      <w:r>
        <w:rPr>
          <w:sz w:val="19"/>
        </w:rPr>
        <w:t>actual</w:t>
      </w:r>
      <w:r>
        <w:rPr>
          <w:spacing w:val="-11"/>
          <w:sz w:val="19"/>
        </w:rPr>
        <w:t xml:space="preserve"> </w:t>
      </w:r>
      <w:r>
        <w:rPr>
          <w:sz w:val="19"/>
        </w:rPr>
        <w:t>outputs</w:t>
      </w:r>
      <w:r>
        <w:rPr>
          <w:spacing w:val="-12"/>
          <w:sz w:val="19"/>
        </w:rPr>
        <w:t xml:space="preserve"> </w:t>
      </w:r>
      <w:r>
        <w:rPr>
          <w:sz w:val="19"/>
        </w:rPr>
        <w:t>during</w:t>
      </w:r>
      <w:r>
        <w:rPr>
          <w:spacing w:val="-12"/>
          <w:sz w:val="19"/>
        </w:rPr>
        <w:t xml:space="preserve"> </w:t>
      </w:r>
      <w:r>
        <w:rPr>
          <w:sz w:val="19"/>
        </w:rPr>
        <w:t>login</w:t>
      </w:r>
      <w:r>
        <w:rPr>
          <w:spacing w:val="-11"/>
          <w:sz w:val="19"/>
        </w:rPr>
        <w:t xml:space="preserve"> </w:t>
      </w:r>
      <w:r>
        <w:rPr>
          <w:sz w:val="19"/>
        </w:rPr>
        <w:t>and</w:t>
      </w:r>
      <w:r>
        <w:rPr>
          <w:spacing w:val="-12"/>
          <w:sz w:val="19"/>
        </w:rPr>
        <w:t xml:space="preserve"> </w:t>
      </w:r>
      <w:r>
        <w:rPr>
          <w:spacing w:val="-2"/>
          <w:sz w:val="19"/>
        </w:rPr>
        <w:t>transaction...</w:t>
      </w:r>
    </w:p>
    <w:p w14:paraId="57FD374F">
      <w:pPr>
        <w:pStyle w:val="10"/>
        <w:numPr>
          <w:ilvl w:val="0"/>
          <w:numId w:val="1"/>
        </w:numPr>
        <w:tabs>
          <w:tab w:val="left" w:pos="215"/>
        </w:tabs>
        <w:spacing w:before="166" w:after="0" w:line="240" w:lineRule="auto"/>
        <w:ind w:left="215" w:right="0" w:hanging="208"/>
        <w:jc w:val="left"/>
        <w:rPr>
          <w:sz w:val="19"/>
        </w:rPr>
      </w:pPr>
      <w:r>
        <w:rPr>
          <w:sz w:val="19"/>
        </w:rPr>
        <w:t>A</w:t>
      </w:r>
      <w:r>
        <w:rPr>
          <w:spacing w:val="-11"/>
          <w:sz w:val="19"/>
        </w:rPr>
        <w:t xml:space="preserve"> </w:t>
      </w:r>
      <w:r>
        <w:rPr>
          <w:sz w:val="19"/>
        </w:rPr>
        <w:t>software</w:t>
      </w:r>
      <w:r>
        <w:rPr>
          <w:spacing w:val="-10"/>
          <w:sz w:val="19"/>
        </w:rPr>
        <w:t xml:space="preserve"> </w:t>
      </w:r>
      <w:r>
        <w:rPr>
          <w:sz w:val="19"/>
        </w:rPr>
        <w:t>project</w:t>
      </w:r>
      <w:r>
        <w:rPr>
          <w:spacing w:val="-10"/>
          <w:sz w:val="19"/>
        </w:rPr>
        <w:t xml:space="preserve"> </w:t>
      </w:r>
      <w:r>
        <w:rPr>
          <w:sz w:val="19"/>
        </w:rPr>
        <w:t>team</w:t>
      </w:r>
      <w:r>
        <w:rPr>
          <w:spacing w:val="-11"/>
          <w:sz w:val="19"/>
        </w:rPr>
        <w:t xml:space="preserve"> </w:t>
      </w:r>
      <w:r>
        <w:rPr>
          <w:sz w:val="19"/>
        </w:rPr>
        <w:t>observes</w:t>
      </w:r>
      <w:r>
        <w:rPr>
          <w:spacing w:val="-10"/>
          <w:sz w:val="19"/>
        </w:rPr>
        <w:t xml:space="preserve"> </w:t>
      </w:r>
      <w:r>
        <w:rPr>
          <w:sz w:val="19"/>
        </w:rPr>
        <w:t>that</w:t>
      </w:r>
      <w:r>
        <w:rPr>
          <w:spacing w:val="-10"/>
          <w:sz w:val="19"/>
        </w:rPr>
        <w:t xml:space="preserve"> </w:t>
      </w:r>
      <w:r>
        <w:rPr>
          <w:sz w:val="19"/>
        </w:rPr>
        <w:t>most</w:t>
      </w:r>
      <w:r>
        <w:rPr>
          <w:spacing w:val="-10"/>
          <w:sz w:val="19"/>
        </w:rPr>
        <w:t xml:space="preserve"> </w:t>
      </w:r>
      <w:r>
        <w:rPr>
          <w:sz w:val="19"/>
        </w:rPr>
        <w:t>defects</w:t>
      </w:r>
      <w:r>
        <w:rPr>
          <w:spacing w:val="-11"/>
          <w:sz w:val="19"/>
        </w:rPr>
        <w:t xml:space="preserve"> </w:t>
      </w:r>
      <w:r>
        <w:rPr>
          <w:sz w:val="19"/>
        </w:rPr>
        <w:t>are</w:t>
      </w:r>
      <w:r>
        <w:rPr>
          <w:spacing w:val="-10"/>
          <w:sz w:val="19"/>
        </w:rPr>
        <w:t xml:space="preserve"> </w:t>
      </w:r>
      <w:r>
        <w:rPr>
          <w:sz w:val="19"/>
        </w:rPr>
        <w:t>concentrated</w:t>
      </w:r>
      <w:r>
        <w:rPr>
          <w:spacing w:val="-10"/>
          <w:sz w:val="19"/>
        </w:rPr>
        <w:t xml:space="preserve"> </w:t>
      </w:r>
      <w:r>
        <w:rPr>
          <w:sz w:val="19"/>
        </w:rPr>
        <w:t>in</w:t>
      </w:r>
      <w:r>
        <w:rPr>
          <w:spacing w:val="-10"/>
          <w:sz w:val="19"/>
        </w:rPr>
        <w:t xml:space="preserve"> </w:t>
      </w:r>
      <w:r>
        <w:rPr>
          <w:sz w:val="19"/>
        </w:rPr>
        <w:t>a</w:t>
      </w:r>
      <w:r>
        <w:rPr>
          <w:spacing w:val="-11"/>
          <w:sz w:val="19"/>
        </w:rPr>
        <w:t xml:space="preserve"> </w:t>
      </w:r>
      <w:r>
        <w:rPr>
          <w:sz w:val="19"/>
        </w:rPr>
        <w:t>few</w:t>
      </w:r>
      <w:r>
        <w:rPr>
          <w:spacing w:val="-10"/>
          <w:sz w:val="19"/>
        </w:rPr>
        <w:t xml:space="preserve"> </w:t>
      </w:r>
      <w:r>
        <w:rPr>
          <w:sz w:val="19"/>
        </w:rPr>
        <w:t>modules,</w:t>
      </w:r>
      <w:r>
        <w:rPr>
          <w:spacing w:val="-10"/>
          <w:sz w:val="19"/>
        </w:rPr>
        <w:t xml:space="preserve"> </w:t>
      </w:r>
      <w:r>
        <w:rPr>
          <w:sz w:val="19"/>
        </w:rPr>
        <w:t>leading</w:t>
      </w:r>
      <w:r>
        <w:rPr>
          <w:spacing w:val="-11"/>
          <w:sz w:val="19"/>
        </w:rPr>
        <w:t xml:space="preserve"> </w:t>
      </w:r>
      <w:r>
        <w:rPr>
          <w:sz w:val="19"/>
        </w:rPr>
        <w:t>to</w:t>
      </w:r>
      <w:r>
        <w:rPr>
          <w:spacing w:val="-10"/>
          <w:sz w:val="19"/>
        </w:rPr>
        <w:t xml:space="preserve"> </w:t>
      </w:r>
      <w:r>
        <w:rPr>
          <w:spacing w:val="-5"/>
          <w:sz w:val="19"/>
        </w:rPr>
        <w:t>...</w:t>
      </w:r>
    </w:p>
    <w:p w14:paraId="10DB9B87">
      <w:pPr>
        <w:pStyle w:val="10"/>
        <w:numPr>
          <w:ilvl w:val="0"/>
          <w:numId w:val="1"/>
        </w:numPr>
        <w:tabs>
          <w:tab w:val="left" w:pos="215"/>
        </w:tabs>
        <w:spacing w:before="166" w:after="0" w:line="240" w:lineRule="auto"/>
        <w:ind w:left="215" w:right="0" w:hanging="208"/>
        <w:jc w:val="left"/>
        <w:rPr>
          <w:sz w:val="19"/>
        </w:rPr>
      </w:pPr>
      <w:r>
        <w:rPr>
          <w:sz w:val="19"/>
        </w:rPr>
        <w:t>A</w:t>
      </w:r>
      <w:r>
        <w:rPr>
          <w:spacing w:val="-10"/>
          <w:sz w:val="19"/>
        </w:rPr>
        <w:t xml:space="preserve"> </w:t>
      </w:r>
      <w:r>
        <w:rPr>
          <w:sz w:val="19"/>
        </w:rPr>
        <w:t>company</w:t>
      </w:r>
      <w:r>
        <w:rPr>
          <w:spacing w:val="-10"/>
          <w:sz w:val="19"/>
        </w:rPr>
        <w:t xml:space="preserve"> </w:t>
      </w:r>
      <w:r>
        <w:rPr>
          <w:sz w:val="19"/>
        </w:rPr>
        <w:t>maintains</w:t>
      </w:r>
      <w:r>
        <w:rPr>
          <w:spacing w:val="-10"/>
          <w:sz w:val="19"/>
        </w:rPr>
        <w:t xml:space="preserve"> </w:t>
      </w:r>
      <w:r>
        <w:rPr>
          <w:sz w:val="19"/>
        </w:rPr>
        <w:t>a</w:t>
      </w:r>
      <w:r>
        <w:rPr>
          <w:spacing w:val="-10"/>
          <w:sz w:val="19"/>
        </w:rPr>
        <w:t xml:space="preserve"> </w:t>
      </w:r>
      <w:r>
        <w:rPr>
          <w:sz w:val="19"/>
        </w:rPr>
        <w:t>defect</w:t>
      </w:r>
      <w:r>
        <w:rPr>
          <w:spacing w:val="-10"/>
          <w:sz w:val="19"/>
        </w:rPr>
        <w:t xml:space="preserve"> </w:t>
      </w:r>
      <w:r>
        <w:rPr>
          <w:sz w:val="19"/>
        </w:rPr>
        <w:t>repository</w:t>
      </w:r>
      <w:r>
        <w:rPr>
          <w:spacing w:val="-10"/>
          <w:sz w:val="19"/>
        </w:rPr>
        <w:t xml:space="preserve"> </w:t>
      </w:r>
      <w:r>
        <w:rPr>
          <w:sz w:val="19"/>
        </w:rPr>
        <w:t>but</w:t>
      </w:r>
      <w:r>
        <w:rPr>
          <w:spacing w:val="-10"/>
          <w:sz w:val="19"/>
        </w:rPr>
        <w:t xml:space="preserve"> </w:t>
      </w:r>
      <w:r>
        <w:rPr>
          <w:sz w:val="19"/>
        </w:rPr>
        <w:t>fails</w:t>
      </w:r>
      <w:r>
        <w:rPr>
          <w:spacing w:val="-10"/>
          <w:sz w:val="19"/>
        </w:rPr>
        <w:t xml:space="preserve"> </w:t>
      </w:r>
      <w:r>
        <w:rPr>
          <w:sz w:val="19"/>
        </w:rPr>
        <w:t>to</w:t>
      </w:r>
      <w:r>
        <w:rPr>
          <w:spacing w:val="-10"/>
          <w:sz w:val="19"/>
        </w:rPr>
        <w:t xml:space="preserve"> </w:t>
      </w:r>
      <w:r>
        <w:rPr>
          <w:sz w:val="19"/>
        </w:rPr>
        <w:t>utilize</w:t>
      </w:r>
      <w:r>
        <w:rPr>
          <w:spacing w:val="-10"/>
          <w:sz w:val="19"/>
        </w:rPr>
        <w:t xml:space="preserve"> </w:t>
      </w:r>
      <w:r>
        <w:rPr>
          <w:sz w:val="19"/>
        </w:rPr>
        <w:t>it</w:t>
      </w:r>
      <w:r>
        <w:rPr>
          <w:spacing w:val="-10"/>
          <w:sz w:val="19"/>
        </w:rPr>
        <w:t xml:space="preserve"> </w:t>
      </w:r>
      <w:r>
        <w:rPr>
          <w:sz w:val="19"/>
        </w:rPr>
        <w:t>effectively,</w:t>
      </w:r>
      <w:r>
        <w:rPr>
          <w:spacing w:val="-10"/>
          <w:sz w:val="19"/>
        </w:rPr>
        <w:t xml:space="preserve"> </w:t>
      </w:r>
      <w:r>
        <w:rPr>
          <w:sz w:val="19"/>
        </w:rPr>
        <w:t>resulting</w:t>
      </w:r>
      <w:r>
        <w:rPr>
          <w:spacing w:val="-10"/>
          <w:sz w:val="19"/>
        </w:rPr>
        <w:t xml:space="preserve"> </w:t>
      </w:r>
      <w:r>
        <w:rPr>
          <w:sz w:val="19"/>
        </w:rPr>
        <w:t>in</w:t>
      </w:r>
      <w:r>
        <w:rPr>
          <w:spacing w:val="-10"/>
          <w:sz w:val="19"/>
        </w:rPr>
        <w:t xml:space="preserve"> </w:t>
      </w:r>
      <w:r>
        <w:rPr>
          <w:spacing w:val="-2"/>
          <w:sz w:val="19"/>
        </w:rPr>
        <w:t>repeate...</w:t>
      </w:r>
    </w:p>
    <w:p w14:paraId="53A2E9BB">
      <w:pPr>
        <w:pStyle w:val="10"/>
        <w:numPr>
          <w:ilvl w:val="0"/>
          <w:numId w:val="1"/>
        </w:numPr>
        <w:tabs>
          <w:tab w:val="left" w:pos="215"/>
        </w:tabs>
        <w:spacing w:before="165" w:after="0" w:line="240" w:lineRule="auto"/>
        <w:ind w:left="215" w:right="0" w:hanging="208"/>
        <w:jc w:val="left"/>
        <w:rPr>
          <w:sz w:val="19"/>
        </w:rPr>
      </w:pPr>
      <w:r>
        <w:rPr>
          <w:sz w:val="19"/>
        </w:rPr>
        <w:t>A</w:t>
      </w:r>
      <w:r>
        <w:rPr>
          <w:spacing w:val="-13"/>
          <w:sz w:val="19"/>
        </w:rPr>
        <w:t xml:space="preserve"> </w:t>
      </w:r>
      <w:r>
        <w:rPr>
          <w:sz w:val="19"/>
        </w:rPr>
        <w:t>mobile</w:t>
      </w:r>
      <w:r>
        <w:rPr>
          <w:spacing w:val="-13"/>
          <w:sz w:val="19"/>
        </w:rPr>
        <w:t xml:space="preserve"> </w:t>
      </w:r>
      <w:r>
        <w:rPr>
          <w:sz w:val="19"/>
        </w:rPr>
        <w:t>banking</w:t>
      </w:r>
      <w:r>
        <w:rPr>
          <w:spacing w:val="-13"/>
          <w:sz w:val="19"/>
        </w:rPr>
        <w:t xml:space="preserve"> </w:t>
      </w:r>
      <w:r>
        <w:rPr>
          <w:sz w:val="19"/>
        </w:rPr>
        <w:t>application</w:t>
      </w:r>
      <w:r>
        <w:rPr>
          <w:spacing w:val="-13"/>
          <w:sz w:val="19"/>
        </w:rPr>
        <w:t xml:space="preserve"> </w:t>
      </w:r>
      <w:r>
        <w:rPr>
          <w:sz w:val="19"/>
        </w:rPr>
        <w:t>frequently</w:t>
      </w:r>
      <w:r>
        <w:rPr>
          <w:spacing w:val="-12"/>
          <w:sz w:val="19"/>
        </w:rPr>
        <w:t xml:space="preserve"> </w:t>
      </w:r>
      <w:r>
        <w:rPr>
          <w:sz w:val="19"/>
        </w:rPr>
        <w:t>crashes</w:t>
      </w:r>
      <w:r>
        <w:rPr>
          <w:spacing w:val="-13"/>
          <w:sz w:val="19"/>
        </w:rPr>
        <w:t xml:space="preserve"> </w:t>
      </w:r>
      <w:r>
        <w:rPr>
          <w:sz w:val="19"/>
        </w:rPr>
        <w:t>during</w:t>
      </w:r>
      <w:r>
        <w:rPr>
          <w:spacing w:val="-13"/>
          <w:sz w:val="19"/>
        </w:rPr>
        <w:t xml:space="preserve"> </w:t>
      </w:r>
      <w:r>
        <w:rPr>
          <w:sz w:val="19"/>
        </w:rPr>
        <w:t>fund</w:t>
      </w:r>
      <w:r>
        <w:rPr>
          <w:spacing w:val="-13"/>
          <w:sz w:val="19"/>
        </w:rPr>
        <w:t xml:space="preserve"> </w:t>
      </w:r>
      <w:r>
        <w:rPr>
          <w:sz w:val="19"/>
        </w:rPr>
        <w:t>transfer</w:t>
      </w:r>
      <w:r>
        <w:rPr>
          <w:spacing w:val="-13"/>
          <w:sz w:val="19"/>
        </w:rPr>
        <w:t xml:space="preserve"> </w:t>
      </w:r>
      <w:r>
        <w:rPr>
          <w:spacing w:val="-2"/>
          <w:sz w:val="19"/>
        </w:rPr>
        <w:t>operations</w:t>
      </w:r>
    </w:p>
    <w:p w14:paraId="659E52EC">
      <w:pPr>
        <w:pStyle w:val="10"/>
        <w:numPr>
          <w:ilvl w:val="0"/>
          <w:numId w:val="1"/>
        </w:numPr>
        <w:tabs>
          <w:tab w:val="left" w:pos="215"/>
        </w:tabs>
        <w:spacing w:before="166" w:after="0" w:line="240" w:lineRule="auto"/>
        <w:ind w:left="215" w:right="0" w:hanging="208"/>
        <w:jc w:val="left"/>
        <w:rPr>
          <w:sz w:val="19"/>
        </w:rPr>
      </w:pPr>
      <w:r>
        <w:rPr>
          <w:sz w:val="19"/>
        </w:rPr>
        <w:t>A</w:t>
      </w:r>
      <w:r>
        <w:rPr>
          <w:spacing w:val="-13"/>
          <w:sz w:val="19"/>
        </w:rPr>
        <w:t xml:space="preserve"> </w:t>
      </w:r>
      <w:r>
        <w:rPr>
          <w:sz w:val="19"/>
        </w:rPr>
        <w:t>development</w:t>
      </w:r>
      <w:r>
        <w:rPr>
          <w:spacing w:val="-13"/>
          <w:sz w:val="19"/>
        </w:rPr>
        <w:t xml:space="preserve"> </w:t>
      </w:r>
      <w:r>
        <w:rPr>
          <w:sz w:val="19"/>
        </w:rPr>
        <w:t>team</w:t>
      </w:r>
      <w:r>
        <w:rPr>
          <w:spacing w:val="-12"/>
          <w:sz w:val="19"/>
        </w:rPr>
        <w:t xml:space="preserve"> </w:t>
      </w:r>
      <w:r>
        <w:rPr>
          <w:sz w:val="19"/>
        </w:rPr>
        <w:t>confuses</w:t>
      </w:r>
      <w:r>
        <w:rPr>
          <w:spacing w:val="-13"/>
          <w:sz w:val="19"/>
        </w:rPr>
        <w:t xml:space="preserve"> </w:t>
      </w:r>
      <w:r>
        <w:rPr>
          <w:sz w:val="19"/>
        </w:rPr>
        <w:t>debugging</w:t>
      </w:r>
      <w:r>
        <w:rPr>
          <w:spacing w:val="-12"/>
          <w:sz w:val="19"/>
        </w:rPr>
        <w:t xml:space="preserve"> </w:t>
      </w:r>
      <w:r>
        <w:rPr>
          <w:sz w:val="19"/>
        </w:rPr>
        <w:t>with</w:t>
      </w:r>
      <w:r>
        <w:rPr>
          <w:spacing w:val="-13"/>
          <w:sz w:val="19"/>
        </w:rPr>
        <w:t xml:space="preserve"> </w:t>
      </w:r>
      <w:r>
        <w:rPr>
          <w:sz w:val="19"/>
        </w:rPr>
        <w:t>testing,</w:t>
      </w:r>
      <w:r>
        <w:rPr>
          <w:spacing w:val="-13"/>
          <w:sz w:val="19"/>
        </w:rPr>
        <w:t xml:space="preserve"> </w:t>
      </w:r>
      <w:r>
        <w:rPr>
          <w:sz w:val="19"/>
        </w:rPr>
        <w:t>leading</w:t>
      </w:r>
      <w:r>
        <w:rPr>
          <w:spacing w:val="-12"/>
          <w:sz w:val="19"/>
        </w:rPr>
        <w:t xml:space="preserve"> </w:t>
      </w:r>
      <w:r>
        <w:rPr>
          <w:sz w:val="19"/>
        </w:rPr>
        <w:t>to</w:t>
      </w:r>
      <w:r>
        <w:rPr>
          <w:spacing w:val="-13"/>
          <w:sz w:val="19"/>
        </w:rPr>
        <w:t xml:space="preserve"> </w:t>
      </w:r>
      <w:r>
        <w:rPr>
          <w:sz w:val="19"/>
        </w:rPr>
        <w:t>ineffective</w:t>
      </w:r>
      <w:r>
        <w:rPr>
          <w:spacing w:val="-12"/>
          <w:sz w:val="19"/>
        </w:rPr>
        <w:t xml:space="preserve"> </w:t>
      </w:r>
      <w:r>
        <w:rPr>
          <w:sz w:val="19"/>
        </w:rPr>
        <w:t>defect</w:t>
      </w:r>
      <w:r>
        <w:rPr>
          <w:spacing w:val="-13"/>
          <w:sz w:val="19"/>
        </w:rPr>
        <w:t xml:space="preserve"> </w:t>
      </w:r>
      <w:r>
        <w:rPr>
          <w:spacing w:val="-2"/>
          <w:sz w:val="19"/>
        </w:rPr>
        <w:t>resolution</w:t>
      </w:r>
    </w:p>
    <w:p w14:paraId="45FB16D2">
      <w:pPr>
        <w:pStyle w:val="10"/>
        <w:numPr>
          <w:ilvl w:val="0"/>
          <w:numId w:val="1"/>
        </w:numPr>
        <w:tabs>
          <w:tab w:val="left" w:pos="215"/>
        </w:tabs>
        <w:spacing w:before="165" w:after="0" w:line="240" w:lineRule="auto"/>
        <w:ind w:left="215" w:right="0" w:hanging="208"/>
        <w:jc w:val="left"/>
        <w:rPr>
          <w:sz w:val="19"/>
        </w:rPr>
      </w:pPr>
      <w:r>
        <w:rPr>
          <w:spacing w:val="-2"/>
          <w:sz w:val="19"/>
        </w:rPr>
        <w:t>An</w:t>
      </w:r>
      <w:r>
        <w:rPr>
          <w:spacing w:val="-1"/>
          <w:sz w:val="19"/>
        </w:rPr>
        <w:t xml:space="preserve"> </w:t>
      </w:r>
      <w:r>
        <w:rPr>
          <w:spacing w:val="-2"/>
          <w:sz w:val="19"/>
        </w:rPr>
        <w:t>e-commerce</w:t>
      </w:r>
      <w:r>
        <w:rPr>
          <w:sz w:val="19"/>
        </w:rPr>
        <w:t xml:space="preserve"> </w:t>
      </w:r>
      <w:r>
        <w:rPr>
          <w:spacing w:val="-2"/>
          <w:sz w:val="19"/>
        </w:rPr>
        <w:t>platform</w:t>
      </w:r>
      <w:r>
        <w:rPr>
          <w:sz w:val="19"/>
        </w:rPr>
        <w:t xml:space="preserve"> </w:t>
      </w:r>
      <w:r>
        <w:rPr>
          <w:spacing w:val="-2"/>
          <w:sz w:val="19"/>
        </w:rPr>
        <w:t>shows</w:t>
      </w:r>
      <w:r>
        <w:rPr>
          <w:sz w:val="19"/>
        </w:rPr>
        <w:t xml:space="preserve"> </w:t>
      </w:r>
      <w:r>
        <w:rPr>
          <w:spacing w:val="-2"/>
          <w:sz w:val="19"/>
        </w:rPr>
        <w:t>inconsistent</w:t>
      </w:r>
      <w:r>
        <w:rPr>
          <w:sz w:val="19"/>
        </w:rPr>
        <w:t xml:space="preserve"> </w:t>
      </w:r>
      <w:r>
        <w:rPr>
          <w:spacing w:val="-2"/>
          <w:sz w:val="19"/>
        </w:rPr>
        <w:t>behavior</w:t>
      </w:r>
      <w:r>
        <w:rPr>
          <w:sz w:val="19"/>
        </w:rPr>
        <w:t xml:space="preserve"> </w:t>
      </w:r>
      <w:r>
        <w:rPr>
          <w:spacing w:val="-2"/>
          <w:sz w:val="19"/>
        </w:rPr>
        <w:t>across</w:t>
      </w:r>
      <w:r>
        <w:rPr>
          <w:spacing w:val="-1"/>
          <w:sz w:val="19"/>
        </w:rPr>
        <w:t xml:space="preserve"> </w:t>
      </w:r>
      <w:r>
        <w:rPr>
          <w:spacing w:val="-2"/>
          <w:sz w:val="19"/>
        </w:rPr>
        <w:t>browsers</w:t>
      </w:r>
    </w:p>
    <w:p w14:paraId="62E8DF4B">
      <w:pPr>
        <w:pStyle w:val="10"/>
        <w:numPr>
          <w:ilvl w:val="0"/>
          <w:numId w:val="1"/>
        </w:numPr>
        <w:tabs>
          <w:tab w:val="left" w:pos="215"/>
        </w:tabs>
        <w:spacing w:before="166" w:after="0" w:line="240" w:lineRule="auto"/>
        <w:ind w:left="215" w:right="0" w:hanging="208"/>
        <w:jc w:val="left"/>
        <w:rPr>
          <w:sz w:val="19"/>
        </w:rPr>
      </w:pPr>
      <w:r>
        <w:rPr>
          <w:sz w:val="19"/>
        </w:rPr>
        <w:t>A</w:t>
      </w:r>
      <w:r>
        <w:rPr>
          <w:spacing w:val="-11"/>
          <w:sz w:val="19"/>
        </w:rPr>
        <w:t xml:space="preserve"> </w:t>
      </w:r>
      <w:r>
        <w:rPr>
          <w:sz w:val="19"/>
        </w:rPr>
        <w:t>payroll</w:t>
      </w:r>
      <w:r>
        <w:rPr>
          <w:spacing w:val="-11"/>
          <w:sz w:val="19"/>
        </w:rPr>
        <w:t xml:space="preserve"> </w:t>
      </w:r>
      <w:r>
        <w:rPr>
          <w:sz w:val="19"/>
        </w:rPr>
        <w:t>system</w:t>
      </w:r>
      <w:r>
        <w:rPr>
          <w:spacing w:val="-11"/>
          <w:sz w:val="19"/>
        </w:rPr>
        <w:t xml:space="preserve"> </w:t>
      </w:r>
      <w:r>
        <w:rPr>
          <w:sz w:val="19"/>
        </w:rPr>
        <w:t>produces</w:t>
      </w:r>
      <w:r>
        <w:rPr>
          <w:spacing w:val="-11"/>
          <w:sz w:val="19"/>
        </w:rPr>
        <w:t xml:space="preserve"> </w:t>
      </w:r>
      <w:r>
        <w:rPr>
          <w:sz w:val="19"/>
        </w:rPr>
        <w:t>incorrect</w:t>
      </w:r>
      <w:r>
        <w:rPr>
          <w:spacing w:val="-11"/>
          <w:sz w:val="19"/>
        </w:rPr>
        <w:t xml:space="preserve"> </w:t>
      </w:r>
      <w:r>
        <w:rPr>
          <w:sz w:val="19"/>
        </w:rPr>
        <w:t>salary</w:t>
      </w:r>
      <w:r>
        <w:rPr>
          <w:spacing w:val="-11"/>
          <w:sz w:val="19"/>
        </w:rPr>
        <w:t xml:space="preserve"> </w:t>
      </w:r>
      <w:r>
        <w:rPr>
          <w:sz w:val="19"/>
        </w:rPr>
        <w:t>calculations</w:t>
      </w:r>
      <w:r>
        <w:rPr>
          <w:spacing w:val="-11"/>
          <w:sz w:val="19"/>
        </w:rPr>
        <w:t xml:space="preserve"> </w:t>
      </w:r>
      <w:r>
        <w:rPr>
          <w:sz w:val="19"/>
        </w:rPr>
        <w:t>due</w:t>
      </w:r>
      <w:r>
        <w:rPr>
          <w:spacing w:val="-11"/>
          <w:sz w:val="19"/>
        </w:rPr>
        <w:t xml:space="preserve"> </w:t>
      </w:r>
      <w:r>
        <w:rPr>
          <w:sz w:val="19"/>
        </w:rPr>
        <w:t>to</w:t>
      </w:r>
      <w:r>
        <w:rPr>
          <w:spacing w:val="-11"/>
          <w:sz w:val="19"/>
        </w:rPr>
        <w:t xml:space="preserve"> </w:t>
      </w:r>
      <w:r>
        <w:rPr>
          <w:sz w:val="19"/>
        </w:rPr>
        <w:t>logical</w:t>
      </w:r>
      <w:r>
        <w:rPr>
          <w:spacing w:val="-11"/>
          <w:sz w:val="19"/>
        </w:rPr>
        <w:t xml:space="preserve"> </w:t>
      </w:r>
      <w:r>
        <w:rPr>
          <w:sz w:val="19"/>
        </w:rPr>
        <w:t>errors</w:t>
      </w:r>
      <w:r>
        <w:rPr>
          <w:spacing w:val="-11"/>
          <w:sz w:val="19"/>
        </w:rPr>
        <w:t xml:space="preserve"> </w:t>
      </w:r>
      <w:r>
        <w:rPr>
          <w:sz w:val="19"/>
        </w:rPr>
        <w:t>in</w:t>
      </w:r>
      <w:r>
        <w:rPr>
          <w:spacing w:val="-11"/>
          <w:sz w:val="19"/>
        </w:rPr>
        <w:t xml:space="preserve"> </w:t>
      </w:r>
      <w:r>
        <w:rPr>
          <w:spacing w:val="-4"/>
          <w:sz w:val="19"/>
        </w:rPr>
        <w:t>code</w:t>
      </w:r>
    </w:p>
    <w:p w14:paraId="7388B057">
      <w:pPr>
        <w:pStyle w:val="10"/>
        <w:numPr>
          <w:ilvl w:val="0"/>
          <w:numId w:val="1"/>
        </w:numPr>
        <w:tabs>
          <w:tab w:val="left" w:pos="320"/>
        </w:tabs>
        <w:spacing w:before="165" w:after="0" w:line="240" w:lineRule="auto"/>
        <w:ind w:left="320" w:right="0" w:hanging="313"/>
        <w:jc w:val="left"/>
        <w:rPr>
          <w:sz w:val="19"/>
        </w:rPr>
      </w:pPr>
      <w:r>
        <w:rPr>
          <w:sz w:val="19"/>
        </w:rPr>
        <w:t>A</w:t>
      </w:r>
      <w:r>
        <w:rPr>
          <w:spacing w:val="-11"/>
          <w:sz w:val="19"/>
        </w:rPr>
        <w:t xml:space="preserve"> </w:t>
      </w:r>
      <w:r>
        <w:rPr>
          <w:sz w:val="19"/>
        </w:rPr>
        <w:t>software</w:t>
      </w:r>
      <w:r>
        <w:rPr>
          <w:spacing w:val="-11"/>
          <w:sz w:val="19"/>
        </w:rPr>
        <w:t xml:space="preserve"> </w:t>
      </w:r>
      <w:r>
        <w:rPr>
          <w:sz w:val="19"/>
        </w:rPr>
        <w:t>team</w:t>
      </w:r>
      <w:r>
        <w:rPr>
          <w:spacing w:val="-11"/>
          <w:sz w:val="19"/>
        </w:rPr>
        <w:t xml:space="preserve"> </w:t>
      </w:r>
      <w:r>
        <w:rPr>
          <w:sz w:val="19"/>
        </w:rPr>
        <w:t>skips</w:t>
      </w:r>
      <w:r>
        <w:rPr>
          <w:spacing w:val="-10"/>
          <w:sz w:val="19"/>
        </w:rPr>
        <w:t xml:space="preserve"> </w:t>
      </w:r>
      <w:r>
        <w:rPr>
          <w:sz w:val="19"/>
        </w:rPr>
        <w:t>proper</w:t>
      </w:r>
      <w:r>
        <w:rPr>
          <w:spacing w:val="-11"/>
          <w:sz w:val="19"/>
        </w:rPr>
        <w:t xml:space="preserve"> </w:t>
      </w:r>
      <w:r>
        <w:rPr>
          <w:sz w:val="19"/>
        </w:rPr>
        <w:t>test</w:t>
      </w:r>
      <w:r>
        <w:rPr>
          <w:spacing w:val="-11"/>
          <w:sz w:val="19"/>
        </w:rPr>
        <w:t xml:space="preserve"> </w:t>
      </w:r>
      <w:r>
        <w:rPr>
          <w:sz w:val="19"/>
        </w:rPr>
        <w:t>case</w:t>
      </w:r>
      <w:r>
        <w:rPr>
          <w:spacing w:val="-11"/>
          <w:sz w:val="19"/>
        </w:rPr>
        <w:t xml:space="preserve"> </w:t>
      </w:r>
      <w:r>
        <w:rPr>
          <w:sz w:val="19"/>
        </w:rPr>
        <w:t>design</w:t>
      </w:r>
      <w:r>
        <w:rPr>
          <w:spacing w:val="-10"/>
          <w:sz w:val="19"/>
        </w:rPr>
        <w:t xml:space="preserve"> </w:t>
      </w:r>
      <w:r>
        <w:rPr>
          <w:sz w:val="19"/>
        </w:rPr>
        <w:t>and</w:t>
      </w:r>
      <w:r>
        <w:rPr>
          <w:spacing w:val="-11"/>
          <w:sz w:val="19"/>
        </w:rPr>
        <w:t xml:space="preserve"> </w:t>
      </w:r>
      <w:r>
        <w:rPr>
          <w:sz w:val="19"/>
        </w:rPr>
        <w:t>directly</w:t>
      </w:r>
      <w:r>
        <w:rPr>
          <w:spacing w:val="-11"/>
          <w:sz w:val="19"/>
        </w:rPr>
        <w:t xml:space="preserve"> </w:t>
      </w:r>
      <w:r>
        <w:rPr>
          <w:sz w:val="19"/>
        </w:rPr>
        <w:t>executes</w:t>
      </w:r>
      <w:r>
        <w:rPr>
          <w:spacing w:val="-11"/>
          <w:sz w:val="19"/>
        </w:rPr>
        <w:t xml:space="preserve"> </w:t>
      </w:r>
      <w:r>
        <w:rPr>
          <w:sz w:val="19"/>
        </w:rPr>
        <w:t>random</w:t>
      </w:r>
      <w:r>
        <w:rPr>
          <w:spacing w:val="-10"/>
          <w:sz w:val="19"/>
        </w:rPr>
        <w:t xml:space="preserve"> </w:t>
      </w:r>
      <w:r>
        <w:rPr>
          <w:spacing w:val="-2"/>
          <w:sz w:val="19"/>
        </w:rPr>
        <w:t>tests</w:t>
      </w:r>
    </w:p>
    <w:p w14:paraId="7D8431A7">
      <w:pPr>
        <w:pStyle w:val="10"/>
        <w:numPr>
          <w:ilvl w:val="0"/>
          <w:numId w:val="1"/>
        </w:numPr>
        <w:tabs>
          <w:tab w:val="left" w:pos="320"/>
        </w:tabs>
        <w:spacing w:before="166" w:after="0" w:line="240" w:lineRule="auto"/>
        <w:ind w:left="320" w:right="0" w:hanging="313"/>
        <w:jc w:val="left"/>
        <w:rPr>
          <w:sz w:val="19"/>
        </w:rPr>
      </w:pPr>
      <w:r>
        <w:rPr>
          <w:spacing w:val="-2"/>
          <w:sz w:val="19"/>
        </w:rPr>
        <w:t>A</w:t>
      </w:r>
      <w:r>
        <w:rPr>
          <w:sz w:val="19"/>
        </w:rPr>
        <w:t xml:space="preserve"> </w:t>
      </w:r>
      <w:r>
        <w:rPr>
          <w:spacing w:val="-2"/>
          <w:sz w:val="19"/>
        </w:rPr>
        <w:t>healthcare</w:t>
      </w:r>
      <w:r>
        <w:rPr>
          <w:sz w:val="19"/>
        </w:rPr>
        <w:t xml:space="preserve"> </w:t>
      </w:r>
      <w:r>
        <w:rPr>
          <w:spacing w:val="-2"/>
          <w:sz w:val="19"/>
        </w:rPr>
        <w:t>application</w:t>
      </w:r>
      <w:r>
        <w:rPr>
          <w:spacing w:val="1"/>
          <w:sz w:val="19"/>
        </w:rPr>
        <w:t xml:space="preserve"> </w:t>
      </w:r>
      <w:r>
        <w:rPr>
          <w:spacing w:val="-2"/>
          <w:sz w:val="19"/>
        </w:rPr>
        <w:t>shows</w:t>
      </w:r>
      <w:r>
        <w:rPr>
          <w:sz w:val="19"/>
        </w:rPr>
        <w:t xml:space="preserve"> </w:t>
      </w:r>
      <w:r>
        <w:rPr>
          <w:spacing w:val="-2"/>
          <w:sz w:val="19"/>
        </w:rPr>
        <w:t>data</w:t>
      </w:r>
      <w:r>
        <w:rPr>
          <w:sz w:val="19"/>
        </w:rPr>
        <w:t xml:space="preserve"> </w:t>
      </w:r>
      <w:r>
        <w:rPr>
          <w:spacing w:val="-2"/>
          <w:sz w:val="19"/>
        </w:rPr>
        <w:t>inconsistency</w:t>
      </w:r>
      <w:r>
        <w:rPr>
          <w:spacing w:val="1"/>
          <w:sz w:val="19"/>
        </w:rPr>
        <w:t xml:space="preserve"> </w:t>
      </w:r>
      <w:r>
        <w:rPr>
          <w:spacing w:val="-2"/>
          <w:sz w:val="19"/>
        </w:rPr>
        <w:t>across</w:t>
      </w:r>
      <w:r>
        <w:rPr>
          <w:sz w:val="19"/>
        </w:rPr>
        <w:t xml:space="preserve"> </w:t>
      </w:r>
      <w:r>
        <w:rPr>
          <w:spacing w:val="-2"/>
          <w:sz w:val="19"/>
        </w:rPr>
        <w:t>modules</w:t>
      </w:r>
    </w:p>
    <w:p w14:paraId="7EEDC24A">
      <w:pPr>
        <w:pStyle w:val="10"/>
        <w:numPr>
          <w:ilvl w:val="0"/>
          <w:numId w:val="1"/>
        </w:numPr>
        <w:tabs>
          <w:tab w:val="left" w:pos="320"/>
        </w:tabs>
        <w:spacing w:before="165" w:after="0" w:line="240" w:lineRule="auto"/>
        <w:ind w:left="320" w:right="0" w:hanging="313"/>
        <w:jc w:val="left"/>
        <w:rPr>
          <w:sz w:val="19"/>
        </w:rPr>
      </w:pPr>
      <w:r>
        <w:rPr>
          <w:sz w:val="19"/>
        </w:rPr>
        <w:t>A</w:t>
      </w:r>
      <w:r>
        <w:rPr>
          <w:spacing w:val="-12"/>
          <w:sz w:val="19"/>
        </w:rPr>
        <w:t xml:space="preserve"> </w:t>
      </w:r>
      <w:r>
        <w:rPr>
          <w:sz w:val="19"/>
        </w:rPr>
        <w:t>company</w:t>
      </w:r>
      <w:r>
        <w:rPr>
          <w:spacing w:val="-11"/>
          <w:sz w:val="19"/>
        </w:rPr>
        <w:t xml:space="preserve"> </w:t>
      </w:r>
      <w:r>
        <w:rPr>
          <w:sz w:val="19"/>
        </w:rPr>
        <w:t>faces</w:t>
      </w:r>
      <w:r>
        <w:rPr>
          <w:spacing w:val="-11"/>
          <w:sz w:val="19"/>
        </w:rPr>
        <w:t xml:space="preserve"> </w:t>
      </w:r>
      <w:r>
        <w:rPr>
          <w:sz w:val="19"/>
        </w:rPr>
        <w:t>repeated</w:t>
      </w:r>
      <w:r>
        <w:rPr>
          <w:spacing w:val="-12"/>
          <w:sz w:val="19"/>
        </w:rPr>
        <w:t xml:space="preserve"> </w:t>
      </w:r>
      <w:r>
        <w:rPr>
          <w:sz w:val="19"/>
        </w:rPr>
        <w:t>defects</w:t>
      </w:r>
      <w:r>
        <w:rPr>
          <w:spacing w:val="-11"/>
          <w:sz w:val="19"/>
        </w:rPr>
        <w:t xml:space="preserve"> </w:t>
      </w:r>
      <w:r>
        <w:rPr>
          <w:sz w:val="19"/>
        </w:rPr>
        <w:t>in</w:t>
      </w:r>
      <w:r>
        <w:rPr>
          <w:spacing w:val="-11"/>
          <w:sz w:val="19"/>
        </w:rPr>
        <w:t xml:space="preserve"> </w:t>
      </w:r>
      <w:r>
        <w:rPr>
          <w:sz w:val="19"/>
        </w:rPr>
        <w:t>its</w:t>
      </w:r>
      <w:r>
        <w:rPr>
          <w:spacing w:val="-12"/>
          <w:sz w:val="19"/>
        </w:rPr>
        <w:t xml:space="preserve"> </w:t>
      </w:r>
      <w:r>
        <w:rPr>
          <w:sz w:val="19"/>
        </w:rPr>
        <w:t>software</w:t>
      </w:r>
      <w:r>
        <w:rPr>
          <w:spacing w:val="-11"/>
          <w:sz w:val="19"/>
        </w:rPr>
        <w:t xml:space="preserve"> </w:t>
      </w:r>
      <w:r>
        <w:rPr>
          <w:sz w:val="19"/>
        </w:rPr>
        <w:t>releases</w:t>
      </w:r>
      <w:r>
        <w:rPr>
          <w:spacing w:val="-11"/>
          <w:sz w:val="19"/>
        </w:rPr>
        <w:t xml:space="preserve"> </w:t>
      </w:r>
      <w:r>
        <w:rPr>
          <w:sz w:val="19"/>
        </w:rPr>
        <w:t>despite</w:t>
      </w:r>
      <w:r>
        <w:rPr>
          <w:spacing w:val="-11"/>
          <w:sz w:val="19"/>
        </w:rPr>
        <w:t xml:space="preserve"> </w:t>
      </w:r>
      <w:r>
        <w:rPr>
          <w:sz w:val="19"/>
        </w:rPr>
        <w:t>testing</w:t>
      </w:r>
      <w:r>
        <w:rPr>
          <w:spacing w:val="-12"/>
          <w:sz w:val="19"/>
        </w:rPr>
        <w:t xml:space="preserve"> </w:t>
      </w:r>
      <w:r>
        <w:rPr>
          <w:spacing w:val="-2"/>
          <w:sz w:val="19"/>
        </w:rPr>
        <w:t>efforts</w:t>
      </w:r>
    </w:p>
    <w:p w14:paraId="2A706054">
      <w:pPr>
        <w:pStyle w:val="10"/>
        <w:numPr>
          <w:ilvl w:val="0"/>
          <w:numId w:val="1"/>
        </w:numPr>
        <w:tabs>
          <w:tab w:val="left" w:pos="320"/>
        </w:tabs>
        <w:spacing w:before="166" w:after="0" w:line="240" w:lineRule="auto"/>
        <w:ind w:left="320" w:right="0" w:hanging="313"/>
        <w:jc w:val="left"/>
        <w:rPr>
          <w:sz w:val="19"/>
        </w:rPr>
      </w:pPr>
      <w:r>
        <w:rPr>
          <w:sz w:val="19"/>
        </w:rPr>
        <w:t>A</w:t>
      </w:r>
      <w:r>
        <w:rPr>
          <w:spacing w:val="-11"/>
          <w:sz w:val="19"/>
        </w:rPr>
        <w:t xml:space="preserve"> </w:t>
      </w:r>
      <w:r>
        <w:rPr>
          <w:sz w:val="19"/>
        </w:rPr>
        <w:t>web-based</w:t>
      </w:r>
      <w:r>
        <w:rPr>
          <w:spacing w:val="-11"/>
          <w:sz w:val="19"/>
        </w:rPr>
        <w:t xml:space="preserve"> </w:t>
      </w:r>
      <w:r>
        <w:rPr>
          <w:sz w:val="19"/>
        </w:rPr>
        <w:t>learning</w:t>
      </w:r>
      <w:r>
        <w:rPr>
          <w:spacing w:val="-11"/>
          <w:sz w:val="19"/>
        </w:rPr>
        <w:t xml:space="preserve"> </w:t>
      </w:r>
      <w:r>
        <w:rPr>
          <w:sz w:val="19"/>
        </w:rPr>
        <w:t>system</w:t>
      </w:r>
      <w:r>
        <w:rPr>
          <w:spacing w:val="-10"/>
          <w:sz w:val="19"/>
        </w:rPr>
        <w:t xml:space="preserve"> </w:t>
      </w:r>
      <w:r>
        <w:rPr>
          <w:sz w:val="19"/>
        </w:rPr>
        <w:t>fails</w:t>
      </w:r>
      <w:r>
        <w:rPr>
          <w:spacing w:val="-11"/>
          <w:sz w:val="19"/>
        </w:rPr>
        <w:t xml:space="preserve"> </w:t>
      </w:r>
      <w:r>
        <w:rPr>
          <w:sz w:val="19"/>
        </w:rPr>
        <w:t>during</w:t>
      </w:r>
      <w:r>
        <w:rPr>
          <w:spacing w:val="-11"/>
          <w:sz w:val="19"/>
        </w:rPr>
        <w:t xml:space="preserve"> </w:t>
      </w:r>
      <w:r>
        <w:rPr>
          <w:sz w:val="19"/>
        </w:rPr>
        <w:t>peak</w:t>
      </w:r>
      <w:r>
        <w:rPr>
          <w:spacing w:val="-10"/>
          <w:sz w:val="19"/>
        </w:rPr>
        <w:t xml:space="preserve"> </w:t>
      </w:r>
      <w:r>
        <w:rPr>
          <w:sz w:val="19"/>
        </w:rPr>
        <w:t>usage</w:t>
      </w:r>
      <w:r>
        <w:rPr>
          <w:spacing w:val="-11"/>
          <w:sz w:val="19"/>
        </w:rPr>
        <w:t xml:space="preserve"> </w:t>
      </w:r>
      <w:r>
        <w:rPr>
          <w:sz w:val="19"/>
        </w:rPr>
        <w:t>due</w:t>
      </w:r>
      <w:r>
        <w:rPr>
          <w:spacing w:val="-11"/>
          <w:sz w:val="19"/>
        </w:rPr>
        <w:t xml:space="preserve"> </w:t>
      </w:r>
      <w:r>
        <w:rPr>
          <w:sz w:val="19"/>
        </w:rPr>
        <w:t>to</w:t>
      </w:r>
      <w:r>
        <w:rPr>
          <w:spacing w:val="-10"/>
          <w:sz w:val="19"/>
        </w:rPr>
        <w:t xml:space="preserve"> </w:t>
      </w:r>
      <w:r>
        <w:rPr>
          <w:sz w:val="19"/>
        </w:rPr>
        <w:t>untested</w:t>
      </w:r>
      <w:r>
        <w:rPr>
          <w:spacing w:val="-11"/>
          <w:sz w:val="19"/>
        </w:rPr>
        <w:t xml:space="preserve"> </w:t>
      </w:r>
      <w:r>
        <w:rPr>
          <w:spacing w:val="-2"/>
          <w:sz w:val="19"/>
        </w:rPr>
        <w:t>scenarios</w:t>
      </w:r>
    </w:p>
    <w:p w14:paraId="4A2E66B5">
      <w:pPr>
        <w:pStyle w:val="10"/>
        <w:numPr>
          <w:ilvl w:val="0"/>
          <w:numId w:val="1"/>
        </w:numPr>
        <w:tabs>
          <w:tab w:val="left" w:pos="320"/>
        </w:tabs>
        <w:spacing w:before="165" w:after="0" w:line="240" w:lineRule="auto"/>
        <w:ind w:left="320" w:right="0" w:hanging="313"/>
        <w:jc w:val="left"/>
        <w:rPr>
          <w:sz w:val="19"/>
        </w:rPr>
      </w:pPr>
      <w:r>
        <w:rPr>
          <w:sz w:val="19"/>
        </w:rPr>
        <w:t>A</w:t>
      </w:r>
      <w:r>
        <w:rPr>
          <w:spacing w:val="-11"/>
          <w:sz w:val="19"/>
        </w:rPr>
        <w:t xml:space="preserve"> </w:t>
      </w:r>
      <w:r>
        <w:rPr>
          <w:sz w:val="19"/>
        </w:rPr>
        <w:t>team</w:t>
      </w:r>
      <w:r>
        <w:rPr>
          <w:spacing w:val="-10"/>
          <w:sz w:val="19"/>
        </w:rPr>
        <w:t xml:space="preserve"> </w:t>
      </w:r>
      <w:r>
        <w:rPr>
          <w:sz w:val="19"/>
        </w:rPr>
        <w:t>observes</w:t>
      </w:r>
      <w:r>
        <w:rPr>
          <w:spacing w:val="-10"/>
          <w:sz w:val="19"/>
        </w:rPr>
        <w:t xml:space="preserve"> </w:t>
      </w:r>
      <w:r>
        <w:rPr>
          <w:sz w:val="19"/>
        </w:rPr>
        <w:t>that</w:t>
      </w:r>
      <w:r>
        <w:rPr>
          <w:spacing w:val="-11"/>
          <w:sz w:val="19"/>
        </w:rPr>
        <w:t xml:space="preserve"> </w:t>
      </w:r>
      <w:r>
        <w:rPr>
          <w:sz w:val="19"/>
        </w:rPr>
        <w:t>testers</w:t>
      </w:r>
      <w:r>
        <w:rPr>
          <w:spacing w:val="-10"/>
          <w:sz w:val="19"/>
        </w:rPr>
        <w:t xml:space="preserve"> </w:t>
      </w:r>
      <w:r>
        <w:rPr>
          <w:sz w:val="19"/>
        </w:rPr>
        <w:t>are</w:t>
      </w:r>
      <w:r>
        <w:rPr>
          <w:spacing w:val="-10"/>
          <w:sz w:val="19"/>
        </w:rPr>
        <w:t xml:space="preserve"> </w:t>
      </w:r>
      <w:r>
        <w:rPr>
          <w:sz w:val="19"/>
        </w:rPr>
        <w:t>not</w:t>
      </w:r>
      <w:r>
        <w:rPr>
          <w:spacing w:val="-10"/>
          <w:sz w:val="19"/>
        </w:rPr>
        <w:t xml:space="preserve"> </w:t>
      </w:r>
      <w:r>
        <w:rPr>
          <w:sz w:val="19"/>
        </w:rPr>
        <w:t>involved</w:t>
      </w:r>
      <w:r>
        <w:rPr>
          <w:spacing w:val="-11"/>
          <w:sz w:val="19"/>
        </w:rPr>
        <w:t xml:space="preserve"> </w:t>
      </w:r>
      <w:r>
        <w:rPr>
          <w:sz w:val="19"/>
        </w:rPr>
        <w:t>in</w:t>
      </w:r>
      <w:r>
        <w:rPr>
          <w:spacing w:val="-10"/>
          <w:sz w:val="19"/>
        </w:rPr>
        <w:t xml:space="preserve"> </w:t>
      </w:r>
      <w:r>
        <w:rPr>
          <w:sz w:val="19"/>
        </w:rPr>
        <w:t>early</w:t>
      </w:r>
      <w:r>
        <w:rPr>
          <w:spacing w:val="-10"/>
          <w:sz w:val="19"/>
        </w:rPr>
        <w:t xml:space="preserve"> </w:t>
      </w:r>
      <w:r>
        <w:rPr>
          <w:sz w:val="19"/>
        </w:rPr>
        <w:t>development</w:t>
      </w:r>
      <w:r>
        <w:rPr>
          <w:spacing w:val="-10"/>
          <w:sz w:val="19"/>
        </w:rPr>
        <w:t xml:space="preserve"> </w:t>
      </w:r>
      <w:r>
        <w:rPr>
          <w:spacing w:val="-2"/>
          <w:sz w:val="19"/>
        </w:rPr>
        <w:t>stages</w:t>
      </w:r>
    </w:p>
    <w:p w14:paraId="18DDC388">
      <w:pPr>
        <w:pStyle w:val="10"/>
        <w:numPr>
          <w:ilvl w:val="0"/>
          <w:numId w:val="1"/>
        </w:numPr>
        <w:tabs>
          <w:tab w:val="left" w:pos="320"/>
        </w:tabs>
        <w:spacing w:before="166" w:after="0" w:line="240" w:lineRule="auto"/>
        <w:ind w:left="320" w:right="0" w:hanging="313"/>
        <w:jc w:val="left"/>
        <w:rPr>
          <w:sz w:val="19"/>
        </w:rPr>
      </w:pPr>
      <w:r>
        <w:rPr>
          <w:sz w:val="19"/>
        </w:rPr>
        <w:t>A</w:t>
      </w:r>
      <w:r>
        <w:rPr>
          <w:spacing w:val="-10"/>
          <w:sz w:val="19"/>
        </w:rPr>
        <w:t xml:space="preserve"> </w:t>
      </w:r>
      <w:r>
        <w:rPr>
          <w:sz w:val="19"/>
        </w:rPr>
        <w:t>system</w:t>
      </w:r>
      <w:r>
        <w:rPr>
          <w:spacing w:val="-9"/>
          <w:sz w:val="19"/>
        </w:rPr>
        <w:t xml:space="preserve"> </w:t>
      </w:r>
      <w:r>
        <w:rPr>
          <w:sz w:val="19"/>
        </w:rPr>
        <w:t>produces</w:t>
      </w:r>
      <w:r>
        <w:rPr>
          <w:spacing w:val="-10"/>
          <w:sz w:val="19"/>
        </w:rPr>
        <w:t xml:space="preserve"> </w:t>
      </w:r>
      <w:r>
        <w:rPr>
          <w:sz w:val="19"/>
        </w:rPr>
        <w:t>correct</w:t>
      </w:r>
      <w:r>
        <w:rPr>
          <w:spacing w:val="-9"/>
          <w:sz w:val="19"/>
        </w:rPr>
        <w:t xml:space="preserve"> </w:t>
      </w:r>
      <w:r>
        <w:rPr>
          <w:sz w:val="19"/>
        </w:rPr>
        <w:t>outputs</w:t>
      </w:r>
      <w:r>
        <w:rPr>
          <w:spacing w:val="-10"/>
          <w:sz w:val="19"/>
        </w:rPr>
        <w:t xml:space="preserve"> </w:t>
      </w:r>
      <w:r>
        <w:rPr>
          <w:sz w:val="19"/>
        </w:rPr>
        <w:t>in</w:t>
      </w:r>
      <w:r>
        <w:rPr>
          <w:spacing w:val="-9"/>
          <w:sz w:val="19"/>
        </w:rPr>
        <w:t xml:space="preserve"> </w:t>
      </w:r>
      <w:r>
        <w:rPr>
          <w:sz w:val="19"/>
        </w:rPr>
        <w:t>some</w:t>
      </w:r>
      <w:r>
        <w:rPr>
          <w:spacing w:val="-10"/>
          <w:sz w:val="19"/>
        </w:rPr>
        <w:t xml:space="preserve"> </w:t>
      </w:r>
      <w:r>
        <w:rPr>
          <w:sz w:val="19"/>
        </w:rPr>
        <w:t>cases</w:t>
      </w:r>
      <w:r>
        <w:rPr>
          <w:spacing w:val="-10"/>
          <w:sz w:val="19"/>
        </w:rPr>
        <w:t xml:space="preserve"> </w:t>
      </w:r>
      <w:r>
        <w:rPr>
          <w:sz w:val="19"/>
        </w:rPr>
        <w:t>but</w:t>
      </w:r>
      <w:r>
        <w:rPr>
          <w:spacing w:val="-9"/>
          <w:sz w:val="19"/>
        </w:rPr>
        <w:t xml:space="preserve"> </w:t>
      </w:r>
      <w:r>
        <w:rPr>
          <w:sz w:val="19"/>
        </w:rPr>
        <w:t>fails</w:t>
      </w:r>
      <w:r>
        <w:rPr>
          <w:spacing w:val="-10"/>
          <w:sz w:val="19"/>
        </w:rPr>
        <w:t xml:space="preserve"> </w:t>
      </w:r>
      <w:r>
        <w:rPr>
          <w:sz w:val="19"/>
        </w:rPr>
        <w:t>in</w:t>
      </w:r>
      <w:r>
        <w:rPr>
          <w:spacing w:val="-9"/>
          <w:sz w:val="19"/>
        </w:rPr>
        <w:t xml:space="preserve"> </w:t>
      </w:r>
      <w:r>
        <w:rPr>
          <w:sz w:val="19"/>
        </w:rPr>
        <w:t>others</w:t>
      </w:r>
      <w:r>
        <w:rPr>
          <w:spacing w:val="-10"/>
          <w:sz w:val="19"/>
        </w:rPr>
        <w:t xml:space="preserve"> </w:t>
      </w:r>
      <w:r>
        <w:rPr>
          <w:sz w:val="19"/>
        </w:rPr>
        <w:t>due</w:t>
      </w:r>
      <w:r>
        <w:rPr>
          <w:spacing w:val="-9"/>
          <w:sz w:val="19"/>
        </w:rPr>
        <w:t xml:space="preserve"> </w:t>
      </w:r>
      <w:r>
        <w:rPr>
          <w:sz w:val="19"/>
        </w:rPr>
        <w:t>to</w:t>
      </w:r>
      <w:r>
        <w:rPr>
          <w:spacing w:val="-10"/>
          <w:sz w:val="19"/>
        </w:rPr>
        <w:t xml:space="preserve"> </w:t>
      </w:r>
      <w:r>
        <w:rPr>
          <w:sz w:val="19"/>
        </w:rPr>
        <w:t>incomplete</w:t>
      </w:r>
      <w:r>
        <w:rPr>
          <w:spacing w:val="-9"/>
          <w:sz w:val="19"/>
        </w:rPr>
        <w:t xml:space="preserve"> </w:t>
      </w:r>
      <w:r>
        <w:rPr>
          <w:sz w:val="19"/>
        </w:rPr>
        <w:t>test</w:t>
      </w:r>
      <w:r>
        <w:rPr>
          <w:spacing w:val="-10"/>
          <w:sz w:val="19"/>
        </w:rPr>
        <w:t xml:space="preserve"> </w:t>
      </w:r>
      <w:r>
        <w:rPr>
          <w:spacing w:val="-2"/>
          <w:sz w:val="19"/>
        </w:rPr>
        <w:t>coverage</w:t>
      </w:r>
    </w:p>
    <w:p w14:paraId="0B6F2A9E">
      <w:pPr>
        <w:pStyle w:val="10"/>
        <w:numPr>
          <w:ilvl w:val="0"/>
          <w:numId w:val="1"/>
        </w:numPr>
        <w:tabs>
          <w:tab w:val="left" w:pos="320"/>
        </w:tabs>
        <w:spacing w:before="165" w:after="0" w:line="240" w:lineRule="auto"/>
        <w:ind w:left="320" w:right="0" w:hanging="313"/>
        <w:jc w:val="left"/>
        <w:rPr>
          <w:sz w:val="19"/>
        </w:rPr>
      </w:pPr>
      <w:r>
        <w:rPr>
          <w:sz w:val="19"/>
        </w:rPr>
        <w:t>A</w:t>
      </w:r>
      <w:r>
        <w:rPr>
          <w:spacing w:val="-12"/>
          <w:sz w:val="19"/>
        </w:rPr>
        <w:t xml:space="preserve"> </w:t>
      </w:r>
      <w:r>
        <w:rPr>
          <w:sz w:val="19"/>
        </w:rPr>
        <w:t>logistics</w:t>
      </w:r>
      <w:r>
        <w:rPr>
          <w:spacing w:val="-11"/>
          <w:sz w:val="19"/>
        </w:rPr>
        <w:t xml:space="preserve"> </w:t>
      </w:r>
      <w:r>
        <w:rPr>
          <w:sz w:val="19"/>
        </w:rPr>
        <w:t>application</w:t>
      </w:r>
      <w:r>
        <w:rPr>
          <w:spacing w:val="-11"/>
          <w:sz w:val="19"/>
        </w:rPr>
        <w:t xml:space="preserve"> </w:t>
      </w:r>
      <w:r>
        <w:rPr>
          <w:sz w:val="19"/>
        </w:rPr>
        <w:t>shows</w:t>
      </w:r>
      <w:r>
        <w:rPr>
          <w:spacing w:val="-11"/>
          <w:sz w:val="19"/>
        </w:rPr>
        <w:t xml:space="preserve"> </w:t>
      </w:r>
      <w:r>
        <w:rPr>
          <w:sz w:val="19"/>
        </w:rPr>
        <w:t>delay</w:t>
      </w:r>
      <w:r>
        <w:rPr>
          <w:spacing w:val="-11"/>
          <w:sz w:val="19"/>
        </w:rPr>
        <w:t xml:space="preserve"> </w:t>
      </w:r>
      <w:r>
        <w:rPr>
          <w:sz w:val="19"/>
        </w:rPr>
        <w:t>in</w:t>
      </w:r>
      <w:r>
        <w:rPr>
          <w:spacing w:val="-11"/>
          <w:sz w:val="19"/>
        </w:rPr>
        <w:t xml:space="preserve"> </w:t>
      </w:r>
      <w:r>
        <w:rPr>
          <w:sz w:val="19"/>
        </w:rPr>
        <w:t>defect</w:t>
      </w:r>
      <w:r>
        <w:rPr>
          <w:spacing w:val="-11"/>
          <w:sz w:val="19"/>
        </w:rPr>
        <w:t xml:space="preserve"> </w:t>
      </w:r>
      <w:r>
        <w:rPr>
          <w:sz w:val="19"/>
        </w:rPr>
        <w:t>identification</w:t>
      </w:r>
      <w:r>
        <w:rPr>
          <w:spacing w:val="-11"/>
          <w:sz w:val="19"/>
        </w:rPr>
        <w:t xml:space="preserve"> </w:t>
      </w:r>
      <w:r>
        <w:rPr>
          <w:sz w:val="19"/>
        </w:rPr>
        <w:t>due</w:t>
      </w:r>
      <w:r>
        <w:rPr>
          <w:spacing w:val="-11"/>
          <w:sz w:val="19"/>
        </w:rPr>
        <w:t xml:space="preserve"> </w:t>
      </w:r>
      <w:r>
        <w:rPr>
          <w:sz w:val="19"/>
        </w:rPr>
        <w:t>to</w:t>
      </w:r>
      <w:r>
        <w:rPr>
          <w:spacing w:val="-11"/>
          <w:sz w:val="19"/>
        </w:rPr>
        <w:t xml:space="preserve"> </w:t>
      </w:r>
      <w:r>
        <w:rPr>
          <w:sz w:val="19"/>
        </w:rPr>
        <w:t>poor</w:t>
      </w:r>
      <w:r>
        <w:rPr>
          <w:spacing w:val="-11"/>
          <w:sz w:val="19"/>
        </w:rPr>
        <w:t xml:space="preserve"> </w:t>
      </w:r>
      <w:r>
        <w:rPr>
          <w:sz w:val="19"/>
        </w:rPr>
        <w:t>reporting</w:t>
      </w:r>
      <w:r>
        <w:rPr>
          <w:spacing w:val="-11"/>
          <w:sz w:val="19"/>
        </w:rPr>
        <w:t xml:space="preserve"> </w:t>
      </w:r>
      <w:r>
        <w:rPr>
          <w:spacing w:val="-2"/>
          <w:sz w:val="19"/>
        </w:rPr>
        <w:t>practices</w:t>
      </w:r>
    </w:p>
    <w:p w14:paraId="099560B0">
      <w:pPr>
        <w:pStyle w:val="10"/>
        <w:numPr>
          <w:ilvl w:val="0"/>
          <w:numId w:val="1"/>
        </w:numPr>
        <w:tabs>
          <w:tab w:val="left" w:pos="320"/>
        </w:tabs>
        <w:spacing w:before="166" w:after="0" w:line="240" w:lineRule="auto"/>
        <w:ind w:left="320" w:right="0" w:hanging="313"/>
        <w:jc w:val="left"/>
        <w:rPr>
          <w:sz w:val="19"/>
        </w:rPr>
      </w:pPr>
      <w:r>
        <w:rPr>
          <w:sz w:val="19"/>
        </w:rPr>
        <w:t>A</w:t>
      </w:r>
      <w:r>
        <w:rPr>
          <w:spacing w:val="-12"/>
          <w:sz w:val="19"/>
        </w:rPr>
        <w:t xml:space="preserve"> </w:t>
      </w:r>
      <w:r>
        <w:rPr>
          <w:sz w:val="19"/>
        </w:rPr>
        <w:t>software</w:t>
      </w:r>
      <w:r>
        <w:rPr>
          <w:spacing w:val="-11"/>
          <w:sz w:val="19"/>
        </w:rPr>
        <w:t xml:space="preserve"> </w:t>
      </w:r>
      <w:r>
        <w:rPr>
          <w:sz w:val="19"/>
        </w:rPr>
        <w:t>team</w:t>
      </w:r>
      <w:r>
        <w:rPr>
          <w:spacing w:val="-12"/>
          <w:sz w:val="19"/>
        </w:rPr>
        <w:t xml:space="preserve"> </w:t>
      </w:r>
      <w:r>
        <w:rPr>
          <w:sz w:val="19"/>
        </w:rPr>
        <w:t>struggles</w:t>
      </w:r>
      <w:r>
        <w:rPr>
          <w:spacing w:val="-11"/>
          <w:sz w:val="19"/>
        </w:rPr>
        <w:t xml:space="preserve"> </w:t>
      </w:r>
      <w:r>
        <w:rPr>
          <w:sz w:val="19"/>
        </w:rPr>
        <w:t>to</w:t>
      </w:r>
      <w:r>
        <w:rPr>
          <w:spacing w:val="-11"/>
          <w:sz w:val="19"/>
        </w:rPr>
        <w:t xml:space="preserve"> </w:t>
      </w:r>
      <w:r>
        <w:rPr>
          <w:sz w:val="19"/>
        </w:rPr>
        <w:t>maintain</w:t>
      </w:r>
      <w:r>
        <w:rPr>
          <w:spacing w:val="-12"/>
          <w:sz w:val="19"/>
        </w:rPr>
        <w:t xml:space="preserve"> </w:t>
      </w:r>
      <w:r>
        <w:rPr>
          <w:sz w:val="19"/>
        </w:rPr>
        <w:t>consistency</w:t>
      </w:r>
      <w:r>
        <w:rPr>
          <w:spacing w:val="-11"/>
          <w:sz w:val="19"/>
        </w:rPr>
        <w:t xml:space="preserve"> </w:t>
      </w:r>
      <w:r>
        <w:rPr>
          <w:sz w:val="19"/>
        </w:rPr>
        <w:t>in</w:t>
      </w:r>
      <w:r>
        <w:rPr>
          <w:spacing w:val="-11"/>
          <w:sz w:val="19"/>
        </w:rPr>
        <w:t xml:space="preserve"> </w:t>
      </w:r>
      <w:r>
        <w:rPr>
          <w:sz w:val="19"/>
        </w:rPr>
        <w:t>testing</w:t>
      </w:r>
      <w:r>
        <w:rPr>
          <w:spacing w:val="-12"/>
          <w:sz w:val="19"/>
        </w:rPr>
        <w:t xml:space="preserve"> </w:t>
      </w:r>
      <w:r>
        <w:rPr>
          <w:sz w:val="19"/>
        </w:rPr>
        <w:t>across</w:t>
      </w:r>
      <w:r>
        <w:rPr>
          <w:spacing w:val="-11"/>
          <w:sz w:val="19"/>
        </w:rPr>
        <w:t xml:space="preserve"> </w:t>
      </w:r>
      <w:r>
        <w:rPr>
          <w:spacing w:val="-2"/>
          <w:sz w:val="19"/>
        </w:rPr>
        <w:t>modules</w:t>
      </w:r>
    </w:p>
    <w:p w14:paraId="162223DB">
      <w:pPr>
        <w:pStyle w:val="10"/>
        <w:numPr>
          <w:ilvl w:val="0"/>
          <w:numId w:val="1"/>
        </w:numPr>
        <w:tabs>
          <w:tab w:val="left" w:pos="320"/>
        </w:tabs>
        <w:spacing w:before="165" w:after="0" w:line="240" w:lineRule="auto"/>
        <w:ind w:left="320" w:right="0" w:hanging="313"/>
        <w:jc w:val="left"/>
        <w:rPr>
          <w:sz w:val="19"/>
        </w:rPr>
      </w:pPr>
      <w:r>
        <w:rPr>
          <w:sz w:val="19"/>
        </w:rPr>
        <w:t>A</w:t>
      </w:r>
      <w:r>
        <w:rPr>
          <w:spacing w:val="-11"/>
          <w:sz w:val="19"/>
        </w:rPr>
        <w:t xml:space="preserve"> </w:t>
      </w:r>
      <w:r>
        <w:rPr>
          <w:sz w:val="19"/>
        </w:rPr>
        <w:t>system</w:t>
      </w:r>
      <w:r>
        <w:rPr>
          <w:spacing w:val="-10"/>
          <w:sz w:val="19"/>
        </w:rPr>
        <w:t xml:space="preserve"> </w:t>
      </w:r>
      <w:r>
        <w:rPr>
          <w:sz w:val="19"/>
        </w:rPr>
        <w:t>fails</w:t>
      </w:r>
      <w:r>
        <w:rPr>
          <w:spacing w:val="-10"/>
          <w:sz w:val="19"/>
        </w:rPr>
        <w:t xml:space="preserve"> </w:t>
      </w:r>
      <w:r>
        <w:rPr>
          <w:sz w:val="19"/>
        </w:rPr>
        <w:t>after</w:t>
      </w:r>
      <w:r>
        <w:rPr>
          <w:spacing w:val="-10"/>
          <w:sz w:val="19"/>
        </w:rPr>
        <w:t xml:space="preserve"> </w:t>
      </w:r>
      <w:r>
        <w:rPr>
          <w:sz w:val="19"/>
        </w:rPr>
        <w:t>deployment</w:t>
      </w:r>
      <w:r>
        <w:rPr>
          <w:spacing w:val="-10"/>
          <w:sz w:val="19"/>
        </w:rPr>
        <w:t xml:space="preserve"> </w:t>
      </w:r>
      <w:r>
        <w:rPr>
          <w:sz w:val="19"/>
        </w:rPr>
        <w:t>due</w:t>
      </w:r>
      <w:r>
        <w:rPr>
          <w:spacing w:val="-10"/>
          <w:sz w:val="19"/>
        </w:rPr>
        <w:t xml:space="preserve"> </w:t>
      </w:r>
      <w:r>
        <w:rPr>
          <w:sz w:val="19"/>
        </w:rPr>
        <w:t>to</w:t>
      </w:r>
      <w:r>
        <w:rPr>
          <w:spacing w:val="-10"/>
          <w:sz w:val="19"/>
        </w:rPr>
        <w:t xml:space="preserve"> </w:t>
      </w:r>
      <w:r>
        <w:rPr>
          <w:sz w:val="19"/>
        </w:rPr>
        <w:t>untested</w:t>
      </w:r>
      <w:r>
        <w:rPr>
          <w:spacing w:val="-10"/>
          <w:sz w:val="19"/>
        </w:rPr>
        <w:t xml:space="preserve"> </w:t>
      </w:r>
      <w:r>
        <w:rPr>
          <w:sz w:val="19"/>
        </w:rPr>
        <w:t>edge</w:t>
      </w:r>
      <w:r>
        <w:rPr>
          <w:spacing w:val="-10"/>
          <w:sz w:val="19"/>
        </w:rPr>
        <w:t xml:space="preserve"> </w:t>
      </w:r>
      <w:r>
        <w:rPr>
          <w:spacing w:val="-4"/>
          <w:sz w:val="19"/>
        </w:rPr>
        <w:t>cases</w:t>
      </w:r>
    </w:p>
    <w:p w14:paraId="6BAC88D2">
      <w:pPr>
        <w:pStyle w:val="10"/>
        <w:numPr>
          <w:ilvl w:val="0"/>
          <w:numId w:val="1"/>
        </w:numPr>
        <w:tabs>
          <w:tab w:val="left" w:pos="320"/>
        </w:tabs>
        <w:spacing w:before="166" w:after="0" w:line="240" w:lineRule="auto"/>
        <w:ind w:left="320" w:right="0" w:hanging="313"/>
        <w:jc w:val="left"/>
        <w:rPr>
          <w:sz w:val="19"/>
        </w:rPr>
      </w:pPr>
      <w:r>
        <w:rPr>
          <w:sz w:val="19"/>
        </w:rPr>
        <w:t>A</w:t>
      </w:r>
      <w:r>
        <w:rPr>
          <w:spacing w:val="-11"/>
          <w:sz w:val="19"/>
        </w:rPr>
        <w:t xml:space="preserve"> </w:t>
      </w:r>
      <w:r>
        <w:rPr>
          <w:sz w:val="19"/>
        </w:rPr>
        <w:t>company</w:t>
      </w:r>
      <w:r>
        <w:rPr>
          <w:spacing w:val="-11"/>
          <w:sz w:val="19"/>
        </w:rPr>
        <w:t xml:space="preserve"> </w:t>
      </w:r>
      <w:r>
        <w:rPr>
          <w:sz w:val="19"/>
        </w:rPr>
        <w:t>lacks</w:t>
      </w:r>
      <w:r>
        <w:rPr>
          <w:spacing w:val="-11"/>
          <w:sz w:val="19"/>
        </w:rPr>
        <w:t xml:space="preserve"> </w:t>
      </w:r>
      <w:r>
        <w:rPr>
          <w:sz w:val="19"/>
        </w:rPr>
        <w:t>proper</w:t>
      </w:r>
      <w:r>
        <w:rPr>
          <w:spacing w:val="-10"/>
          <w:sz w:val="19"/>
        </w:rPr>
        <w:t xml:space="preserve"> </w:t>
      </w:r>
      <w:r>
        <w:rPr>
          <w:sz w:val="19"/>
        </w:rPr>
        <w:t>documentation</w:t>
      </w:r>
      <w:r>
        <w:rPr>
          <w:spacing w:val="-11"/>
          <w:sz w:val="19"/>
        </w:rPr>
        <w:t xml:space="preserve"> </w:t>
      </w:r>
      <w:r>
        <w:rPr>
          <w:sz w:val="19"/>
        </w:rPr>
        <w:t>of</w:t>
      </w:r>
      <w:r>
        <w:rPr>
          <w:spacing w:val="-11"/>
          <w:sz w:val="19"/>
        </w:rPr>
        <w:t xml:space="preserve"> </w:t>
      </w:r>
      <w:r>
        <w:rPr>
          <w:sz w:val="19"/>
        </w:rPr>
        <w:t>defects,</w:t>
      </w:r>
      <w:r>
        <w:rPr>
          <w:spacing w:val="-10"/>
          <w:sz w:val="19"/>
        </w:rPr>
        <w:t xml:space="preserve"> </w:t>
      </w:r>
      <w:r>
        <w:rPr>
          <w:sz w:val="19"/>
        </w:rPr>
        <w:t>making</w:t>
      </w:r>
      <w:r>
        <w:rPr>
          <w:spacing w:val="-11"/>
          <w:sz w:val="19"/>
        </w:rPr>
        <w:t xml:space="preserve"> </w:t>
      </w:r>
      <w:r>
        <w:rPr>
          <w:sz w:val="19"/>
        </w:rPr>
        <w:t>it</w:t>
      </w:r>
      <w:r>
        <w:rPr>
          <w:spacing w:val="-11"/>
          <w:sz w:val="19"/>
        </w:rPr>
        <w:t xml:space="preserve"> </w:t>
      </w:r>
      <w:r>
        <w:rPr>
          <w:sz w:val="19"/>
        </w:rPr>
        <w:t>difficult</w:t>
      </w:r>
      <w:r>
        <w:rPr>
          <w:spacing w:val="-10"/>
          <w:sz w:val="19"/>
        </w:rPr>
        <w:t xml:space="preserve"> </w:t>
      </w:r>
      <w:r>
        <w:rPr>
          <w:sz w:val="19"/>
        </w:rPr>
        <w:t>to</w:t>
      </w:r>
      <w:r>
        <w:rPr>
          <w:spacing w:val="-11"/>
          <w:sz w:val="19"/>
        </w:rPr>
        <w:t xml:space="preserve"> </w:t>
      </w:r>
      <w:r>
        <w:rPr>
          <w:sz w:val="19"/>
        </w:rPr>
        <w:t>track</w:t>
      </w:r>
      <w:r>
        <w:rPr>
          <w:spacing w:val="-11"/>
          <w:sz w:val="19"/>
        </w:rPr>
        <w:t xml:space="preserve"> </w:t>
      </w:r>
      <w:r>
        <w:rPr>
          <w:spacing w:val="-2"/>
          <w:sz w:val="19"/>
        </w:rPr>
        <w:t>issues</w:t>
      </w:r>
    </w:p>
    <w:p w14:paraId="361880C9">
      <w:pPr>
        <w:pStyle w:val="10"/>
        <w:numPr>
          <w:ilvl w:val="0"/>
          <w:numId w:val="1"/>
        </w:numPr>
        <w:tabs>
          <w:tab w:val="left" w:pos="320"/>
        </w:tabs>
        <w:spacing w:before="165" w:after="0" w:line="240" w:lineRule="auto"/>
        <w:ind w:left="320" w:right="0" w:hanging="313"/>
        <w:jc w:val="left"/>
        <w:rPr>
          <w:sz w:val="19"/>
        </w:rPr>
      </w:pPr>
      <w:r>
        <w:rPr>
          <w:sz w:val="19"/>
        </w:rPr>
        <w:t>A</w:t>
      </w:r>
      <w:r>
        <w:rPr>
          <w:spacing w:val="-12"/>
          <w:sz w:val="19"/>
        </w:rPr>
        <w:t xml:space="preserve"> </w:t>
      </w:r>
      <w:r>
        <w:rPr>
          <w:sz w:val="19"/>
        </w:rPr>
        <w:t>banking</w:t>
      </w:r>
      <w:r>
        <w:rPr>
          <w:spacing w:val="-12"/>
          <w:sz w:val="19"/>
        </w:rPr>
        <w:t xml:space="preserve"> </w:t>
      </w:r>
      <w:r>
        <w:rPr>
          <w:sz w:val="19"/>
        </w:rPr>
        <w:t>system</w:t>
      </w:r>
      <w:r>
        <w:rPr>
          <w:spacing w:val="-12"/>
          <w:sz w:val="19"/>
        </w:rPr>
        <w:t xml:space="preserve"> </w:t>
      </w:r>
      <w:r>
        <w:rPr>
          <w:sz w:val="19"/>
        </w:rPr>
        <w:t>shows</w:t>
      </w:r>
      <w:r>
        <w:rPr>
          <w:spacing w:val="-12"/>
          <w:sz w:val="19"/>
        </w:rPr>
        <w:t xml:space="preserve"> </w:t>
      </w:r>
      <w:r>
        <w:rPr>
          <w:sz w:val="19"/>
        </w:rPr>
        <w:t>repeated</w:t>
      </w:r>
      <w:r>
        <w:rPr>
          <w:spacing w:val="-12"/>
          <w:sz w:val="19"/>
        </w:rPr>
        <w:t xml:space="preserve"> </w:t>
      </w:r>
      <w:r>
        <w:rPr>
          <w:sz w:val="19"/>
        </w:rPr>
        <w:t>failures</w:t>
      </w:r>
      <w:r>
        <w:rPr>
          <w:spacing w:val="-12"/>
          <w:sz w:val="19"/>
        </w:rPr>
        <w:t xml:space="preserve"> </w:t>
      </w:r>
      <w:r>
        <w:rPr>
          <w:sz w:val="19"/>
        </w:rPr>
        <w:t>in</w:t>
      </w:r>
      <w:r>
        <w:rPr>
          <w:spacing w:val="-12"/>
          <w:sz w:val="19"/>
        </w:rPr>
        <w:t xml:space="preserve"> </w:t>
      </w:r>
      <w:r>
        <w:rPr>
          <w:sz w:val="19"/>
        </w:rPr>
        <w:t>transaction</w:t>
      </w:r>
      <w:r>
        <w:rPr>
          <w:spacing w:val="-12"/>
          <w:sz w:val="19"/>
        </w:rPr>
        <w:t xml:space="preserve"> </w:t>
      </w:r>
      <w:r>
        <w:rPr>
          <w:sz w:val="19"/>
        </w:rPr>
        <w:t>processing</w:t>
      </w:r>
      <w:r>
        <w:rPr>
          <w:spacing w:val="-11"/>
          <w:sz w:val="19"/>
        </w:rPr>
        <w:t xml:space="preserve"> </w:t>
      </w:r>
      <w:r>
        <w:rPr>
          <w:sz w:val="19"/>
        </w:rPr>
        <w:t>due</w:t>
      </w:r>
      <w:r>
        <w:rPr>
          <w:spacing w:val="-12"/>
          <w:sz w:val="19"/>
        </w:rPr>
        <w:t xml:space="preserve"> </w:t>
      </w:r>
      <w:r>
        <w:rPr>
          <w:sz w:val="19"/>
        </w:rPr>
        <w:t>to</w:t>
      </w:r>
      <w:r>
        <w:rPr>
          <w:spacing w:val="-12"/>
          <w:sz w:val="19"/>
        </w:rPr>
        <w:t xml:space="preserve"> </w:t>
      </w:r>
      <w:r>
        <w:rPr>
          <w:sz w:val="19"/>
        </w:rPr>
        <w:t>improper</w:t>
      </w:r>
      <w:r>
        <w:rPr>
          <w:spacing w:val="-12"/>
          <w:sz w:val="19"/>
        </w:rPr>
        <w:t xml:space="preserve"> </w:t>
      </w:r>
      <w:r>
        <w:rPr>
          <w:sz w:val="19"/>
        </w:rPr>
        <w:t>testing</w:t>
      </w:r>
      <w:r>
        <w:rPr>
          <w:spacing w:val="-12"/>
          <w:sz w:val="19"/>
        </w:rPr>
        <w:t xml:space="preserve"> </w:t>
      </w:r>
      <w:r>
        <w:rPr>
          <w:spacing w:val="-2"/>
          <w:sz w:val="19"/>
        </w:rPr>
        <w:t>practices</w:t>
      </w:r>
    </w:p>
    <w:p w14:paraId="457788BF">
      <w:pPr>
        <w:pStyle w:val="10"/>
        <w:spacing w:after="0" w:line="240" w:lineRule="auto"/>
        <w:jc w:val="left"/>
        <w:rPr>
          <w:sz w:val="19"/>
        </w:rPr>
        <w:sectPr>
          <w:pgSz w:w="11910" w:h="16840"/>
          <w:pgMar w:top="1020" w:right="1133" w:bottom="740" w:left="1133" w:header="0" w:footer="512" w:gutter="0"/>
          <w:cols w:space="720" w:num="1"/>
        </w:sectPr>
      </w:pPr>
    </w:p>
    <w:p w14:paraId="4F2673B3">
      <w:pPr>
        <w:pStyle w:val="2"/>
        <w:spacing w:before="66"/>
      </w:pPr>
      <w:r>
        <w:rPr>
          <w:color w:val="163A5E"/>
        </w:rPr>
        <w:t xml:space="preserve">Question </w:t>
      </w:r>
      <w:r>
        <w:rPr>
          <w:color w:val="163A5E"/>
          <w:spacing w:val="-10"/>
        </w:rPr>
        <w:t>1</w:t>
      </w:r>
    </w:p>
    <w:p w14:paraId="12117EF3">
      <w:pPr>
        <w:pStyle w:val="3"/>
        <w:spacing w:before="231" w:line="285" w:lineRule="auto"/>
      </w:pPr>
      <w:r>
        <w:rPr>
          <w:color w:val="163A5E"/>
        </w:rPr>
        <w:t>A banking application team is facing frequent failures due to unstructured testing</w:t>
      </w:r>
      <w:r>
        <w:rPr>
          <w:color w:val="163A5E"/>
          <w:spacing w:val="40"/>
        </w:rPr>
        <w:t xml:space="preserve"> </w:t>
      </w:r>
      <w:r>
        <w:rPr>
          <w:color w:val="163A5E"/>
        </w:rPr>
        <w:t>practices. As a test engineer, apply the concept of testing as an engineering activity to</w:t>
      </w:r>
      <w:r>
        <w:rPr>
          <w:color w:val="163A5E"/>
          <w:spacing w:val="40"/>
        </w:rPr>
        <w:t xml:space="preserve"> </w:t>
      </w:r>
      <w:r>
        <w:rPr>
          <w:color w:val="163A5E"/>
        </w:rPr>
        <w:t>redesign the testing approach. Explain how systematic test design, tools, and standards</w:t>
      </w:r>
      <w:r>
        <w:rPr>
          <w:color w:val="163A5E"/>
          <w:spacing w:val="40"/>
        </w:rPr>
        <w:t xml:space="preserve"> </w:t>
      </w:r>
      <w:r>
        <w:rPr>
          <w:color w:val="163A5E"/>
        </w:rPr>
        <w:t>can</w:t>
      </w:r>
      <w:r>
        <w:rPr>
          <w:color w:val="163A5E"/>
          <w:spacing w:val="36"/>
        </w:rPr>
        <w:t xml:space="preserve"> </w:t>
      </w:r>
      <w:r>
        <w:rPr>
          <w:color w:val="163A5E"/>
        </w:rPr>
        <w:t>be</w:t>
      </w:r>
      <w:r>
        <w:rPr>
          <w:color w:val="163A5E"/>
          <w:spacing w:val="36"/>
        </w:rPr>
        <w:t xml:space="preserve"> </w:t>
      </w:r>
      <w:r>
        <w:rPr>
          <w:color w:val="163A5E"/>
        </w:rPr>
        <w:t>introduced.</w:t>
      </w:r>
      <w:r>
        <w:rPr>
          <w:color w:val="163A5E"/>
          <w:spacing w:val="36"/>
        </w:rPr>
        <w:t xml:space="preserve"> </w:t>
      </w:r>
      <w:r>
        <w:rPr>
          <w:color w:val="163A5E"/>
        </w:rPr>
        <w:t>Illustrate</w:t>
      </w:r>
      <w:r>
        <w:rPr>
          <w:color w:val="163A5E"/>
          <w:spacing w:val="36"/>
        </w:rPr>
        <w:t xml:space="preserve"> </w:t>
      </w:r>
      <w:r>
        <w:rPr>
          <w:color w:val="163A5E"/>
        </w:rPr>
        <w:t>how</w:t>
      </w:r>
      <w:r>
        <w:rPr>
          <w:color w:val="163A5E"/>
          <w:spacing w:val="36"/>
        </w:rPr>
        <w:t xml:space="preserve"> </w:t>
      </w:r>
      <w:r>
        <w:rPr>
          <w:color w:val="163A5E"/>
        </w:rPr>
        <w:t>this</w:t>
      </w:r>
      <w:r>
        <w:rPr>
          <w:color w:val="163A5E"/>
          <w:spacing w:val="36"/>
        </w:rPr>
        <w:t xml:space="preserve"> </w:t>
      </w:r>
      <w:r>
        <w:rPr>
          <w:color w:val="163A5E"/>
        </w:rPr>
        <w:t>approach</w:t>
      </w:r>
      <w:r>
        <w:rPr>
          <w:color w:val="163A5E"/>
          <w:spacing w:val="36"/>
        </w:rPr>
        <w:t xml:space="preserve"> </w:t>
      </w:r>
      <w:r>
        <w:rPr>
          <w:color w:val="163A5E"/>
        </w:rPr>
        <w:t>improves</w:t>
      </w:r>
      <w:r>
        <w:rPr>
          <w:color w:val="163A5E"/>
          <w:spacing w:val="36"/>
        </w:rPr>
        <w:t xml:space="preserve"> </w:t>
      </w:r>
      <w:r>
        <w:rPr>
          <w:color w:val="163A5E"/>
        </w:rPr>
        <w:t>defect</w:t>
      </w:r>
      <w:r>
        <w:rPr>
          <w:color w:val="163A5E"/>
          <w:spacing w:val="36"/>
        </w:rPr>
        <w:t xml:space="preserve"> </w:t>
      </w:r>
      <w:r>
        <w:rPr>
          <w:color w:val="163A5E"/>
        </w:rPr>
        <w:t>detection</w:t>
      </w:r>
      <w:r>
        <w:rPr>
          <w:color w:val="163A5E"/>
          <w:spacing w:val="36"/>
        </w:rPr>
        <w:t xml:space="preserve"> </w:t>
      </w:r>
      <w:r>
        <w:rPr>
          <w:color w:val="163A5E"/>
        </w:rPr>
        <w:t>and</w:t>
      </w:r>
      <w:r>
        <w:rPr>
          <w:color w:val="163A5E"/>
          <w:spacing w:val="36"/>
        </w:rPr>
        <w:t xml:space="preserve"> </w:t>
      </w:r>
      <w:r>
        <w:rPr>
          <w:color w:val="163A5E"/>
        </w:rPr>
        <w:t>quality.</w:t>
      </w:r>
    </w:p>
    <w:p w14:paraId="7431BDA3">
      <w:pPr>
        <w:spacing w:before="0" w:line="285" w:lineRule="auto"/>
        <w:ind w:left="7" w:right="146" w:firstLine="0"/>
        <w:jc w:val="left"/>
        <w:rPr>
          <w:b/>
          <w:sz w:val="22"/>
        </w:rPr>
      </w:pPr>
      <w:r>
        <w:rPr>
          <w:b/>
          <w:color w:val="163A5E"/>
          <w:sz w:val="22"/>
        </w:rPr>
        <w:t>Suggest suitable techniques to replace ad-hoc testing. Justify your solution with a practical example.</w:t>
      </w:r>
    </w:p>
    <w:p w14:paraId="784CD368">
      <w:pPr>
        <w:pStyle w:val="4"/>
        <w:spacing w:before="144"/>
      </w:pPr>
      <w:r>
        <w:rPr>
          <w:spacing w:val="-2"/>
        </w:rPr>
        <w:t>Answer</w:t>
      </w:r>
    </w:p>
    <w:p w14:paraId="22CEA3A7">
      <w:pPr>
        <w:pStyle w:val="7"/>
        <w:spacing w:before="166" w:line="290" w:lineRule="auto"/>
      </w:pPr>
      <w:r>
        <w:rPr>
          <w:b/>
        </w:rPr>
        <w:t>Introduction:</w:t>
      </w:r>
      <w:r>
        <w:rPr>
          <w:b/>
          <w:spacing w:val="-11"/>
        </w:rPr>
        <w:t xml:space="preserve"> </w:t>
      </w:r>
      <w:r>
        <w:t>Software</w:t>
      </w:r>
      <w:r>
        <w:rPr>
          <w:spacing w:val="-12"/>
        </w:rPr>
        <w:t xml:space="preserve"> </w:t>
      </w:r>
      <w:r>
        <w:t>testing</w:t>
      </w:r>
      <w:r>
        <w:rPr>
          <w:spacing w:val="-11"/>
        </w:rPr>
        <w:t xml:space="preserve"> </w:t>
      </w:r>
      <w:r>
        <w:t>as</w:t>
      </w:r>
      <w:r>
        <w:rPr>
          <w:spacing w:val="-12"/>
        </w:rPr>
        <w:t xml:space="preserve"> </w:t>
      </w:r>
      <w:r>
        <w:t>an</w:t>
      </w:r>
      <w:r>
        <w:rPr>
          <w:spacing w:val="-11"/>
        </w:rPr>
        <w:t xml:space="preserve"> </w:t>
      </w:r>
      <w:r>
        <w:t>engineering</w:t>
      </w:r>
      <w:r>
        <w:rPr>
          <w:spacing w:val="-12"/>
        </w:rPr>
        <w:t xml:space="preserve"> </w:t>
      </w:r>
      <w:r>
        <w:t>activity</w:t>
      </w:r>
      <w:r>
        <w:rPr>
          <w:spacing w:val="-11"/>
        </w:rPr>
        <w:t xml:space="preserve"> </w:t>
      </w:r>
      <w:r>
        <w:t>means</w:t>
      </w:r>
      <w:r>
        <w:rPr>
          <w:spacing w:val="-12"/>
        </w:rPr>
        <w:t xml:space="preserve"> </w:t>
      </w:r>
      <w:r>
        <w:t>planning,</w:t>
      </w:r>
      <w:r>
        <w:rPr>
          <w:spacing w:val="-11"/>
        </w:rPr>
        <w:t xml:space="preserve"> </w:t>
      </w:r>
      <w:r>
        <w:t>designing,</w:t>
      </w:r>
      <w:r>
        <w:rPr>
          <w:spacing w:val="-12"/>
        </w:rPr>
        <w:t xml:space="preserve"> </w:t>
      </w:r>
      <w:r>
        <w:t>executing,</w:t>
      </w:r>
      <w:r>
        <w:rPr>
          <w:spacing w:val="-11"/>
        </w:rPr>
        <w:t xml:space="preserve"> </w:t>
      </w:r>
      <w:r>
        <w:t>monitoring,</w:t>
      </w:r>
      <w:r>
        <w:rPr>
          <w:spacing w:val="-12"/>
        </w:rPr>
        <w:t xml:space="preserve"> </w:t>
      </w:r>
      <w:r>
        <w:t>and improving tests systematically. Testing should be based on requirements, risks, measurable coverage, and documented evidence rather than guesswork.</w:t>
      </w:r>
    </w:p>
    <w:p w14:paraId="4544C785">
      <w:pPr>
        <w:pStyle w:val="4"/>
        <w:spacing w:before="119"/>
      </w:pPr>
      <w:r>
        <w:rPr>
          <w:spacing w:val="-2"/>
        </w:rPr>
        <w:t>Redesigned</w:t>
      </w:r>
      <w:r>
        <w:rPr>
          <w:spacing w:val="-3"/>
        </w:rPr>
        <w:t xml:space="preserve"> </w:t>
      </w:r>
      <w:r>
        <w:rPr>
          <w:spacing w:val="-2"/>
        </w:rPr>
        <w:t>approach:</w:t>
      </w:r>
    </w:p>
    <w:p w14:paraId="2CCB0AF8">
      <w:pPr>
        <w:pStyle w:val="10"/>
        <w:numPr>
          <w:ilvl w:val="0"/>
          <w:numId w:val="2"/>
        </w:numPr>
        <w:tabs>
          <w:tab w:val="left" w:pos="215"/>
        </w:tabs>
        <w:spacing w:before="165" w:after="0" w:line="290" w:lineRule="auto"/>
        <w:ind w:left="7" w:right="726" w:firstLine="0"/>
        <w:jc w:val="left"/>
        <w:rPr>
          <w:sz w:val="19"/>
        </w:rPr>
      </w:pPr>
      <w:r>
        <w:rPr>
          <w:b/>
          <w:sz w:val="19"/>
        </w:rPr>
        <w:t>Requirement</w:t>
      </w:r>
      <w:r>
        <w:rPr>
          <w:b/>
          <w:spacing w:val="-11"/>
          <w:sz w:val="19"/>
        </w:rPr>
        <w:t xml:space="preserve"> </w:t>
      </w:r>
      <w:r>
        <w:rPr>
          <w:b/>
          <w:sz w:val="19"/>
        </w:rPr>
        <w:t>analysis:</w:t>
      </w:r>
      <w:r>
        <w:rPr>
          <w:b/>
          <w:spacing w:val="-11"/>
          <w:sz w:val="19"/>
        </w:rPr>
        <w:t xml:space="preserve"> </w:t>
      </w:r>
      <w:r>
        <w:rPr>
          <w:sz w:val="19"/>
        </w:rPr>
        <w:t>Review</w:t>
      </w:r>
      <w:r>
        <w:rPr>
          <w:spacing w:val="-11"/>
          <w:sz w:val="19"/>
        </w:rPr>
        <w:t xml:space="preserve"> </w:t>
      </w:r>
      <w:r>
        <w:rPr>
          <w:sz w:val="19"/>
        </w:rPr>
        <w:t>banking</w:t>
      </w:r>
      <w:r>
        <w:rPr>
          <w:spacing w:val="-11"/>
          <w:sz w:val="19"/>
        </w:rPr>
        <w:t xml:space="preserve"> </w:t>
      </w:r>
      <w:r>
        <w:rPr>
          <w:sz w:val="19"/>
        </w:rPr>
        <w:t>requirements</w:t>
      </w:r>
      <w:r>
        <w:rPr>
          <w:spacing w:val="-11"/>
          <w:sz w:val="19"/>
        </w:rPr>
        <w:t xml:space="preserve"> </w:t>
      </w:r>
      <w:r>
        <w:rPr>
          <w:sz w:val="19"/>
        </w:rPr>
        <w:t>such</w:t>
      </w:r>
      <w:r>
        <w:rPr>
          <w:spacing w:val="-11"/>
          <w:sz w:val="19"/>
        </w:rPr>
        <w:t xml:space="preserve"> </w:t>
      </w:r>
      <w:r>
        <w:rPr>
          <w:sz w:val="19"/>
        </w:rPr>
        <w:t>as</w:t>
      </w:r>
      <w:r>
        <w:rPr>
          <w:spacing w:val="-11"/>
          <w:sz w:val="19"/>
        </w:rPr>
        <w:t xml:space="preserve"> </w:t>
      </w:r>
      <w:r>
        <w:rPr>
          <w:sz w:val="19"/>
        </w:rPr>
        <w:t>login,</w:t>
      </w:r>
      <w:r>
        <w:rPr>
          <w:spacing w:val="-11"/>
          <w:sz w:val="19"/>
        </w:rPr>
        <w:t xml:space="preserve"> </w:t>
      </w:r>
      <w:r>
        <w:rPr>
          <w:sz w:val="19"/>
        </w:rPr>
        <w:t>balance</w:t>
      </w:r>
      <w:r>
        <w:rPr>
          <w:spacing w:val="-11"/>
          <w:sz w:val="19"/>
        </w:rPr>
        <w:t xml:space="preserve"> </w:t>
      </w:r>
      <w:r>
        <w:rPr>
          <w:sz w:val="19"/>
        </w:rPr>
        <w:t>enquiry,</w:t>
      </w:r>
      <w:r>
        <w:rPr>
          <w:spacing w:val="-11"/>
          <w:sz w:val="19"/>
        </w:rPr>
        <w:t xml:space="preserve"> </w:t>
      </w:r>
      <w:r>
        <w:rPr>
          <w:sz w:val="19"/>
        </w:rPr>
        <w:t>fund</w:t>
      </w:r>
      <w:r>
        <w:rPr>
          <w:spacing w:val="-11"/>
          <w:sz w:val="19"/>
        </w:rPr>
        <w:t xml:space="preserve"> </w:t>
      </w:r>
      <w:r>
        <w:rPr>
          <w:sz w:val="19"/>
        </w:rPr>
        <w:t>transfer,</w:t>
      </w:r>
      <w:r>
        <w:rPr>
          <w:spacing w:val="-11"/>
          <w:sz w:val="19"/>
        </w:rPr>
        <w:t xml:space="preserve"> </w:t>
      </w:r>
      <w:r>
        <w:rPr>
          <w:sz w:val="19"/>
        </w:rPr>
        <w:t>and transaction limits. Identify ambiguous requirements early.</w:t>
      </w:r>
    </w:p>
    <w:p w14:paraId="40F92A63">
      <w:pPr>
        <w:pStyle w:val="10"/>
        <w:numPr>
          <w:ilvl w:val="0"/>
          <w:numId w:val="2"/>
        </w:numPr>
        <w:tabs>
          <w:tab w:val="left" w:pos="215"/>
        </w:tabs>
        <w:spacing w:before="119" w:after="0" w:line="240" w:lineRule="auto"/>
        <w:ind w:left="215" w:right="0" w:hanging="208"/>
        <w:jc w:val="left"/>
        <w:rPr>
          <w:sz w:val="19"/>
        </w:rPr>
      </w:pPr>
      <w:r>
        <w:rPr>
          <w:b/>
          <w:spacing w:val="-2"/>
          <w:sz w:val="19"/>
        </w:rPr>
        <w:t>Test</w:t>
      </w:r>
      <w:r>
        <w:rPr>
          <w:b/>
          <w:spacing w:val="1"/>
          <w:sz w:val="19"/>
        </w:rPr>
        <w:t xml:space="preserve"> </w:t>
      </w:r>
      <w:r>
        <w:rPr>
          <w:b/>
          <w:spacing w:val="-2"/>
          <w:sz w:val="19"/>
        </w:rPr>
        <w:t>planning:</w:t>
      </w:r>
      <w:r>
        <w:rPr>
          <w:b/>
          <w:spacing w:val="1"/>
          <w:sz w:val="19"/>
        </w:rPr>
        <w:t xml:space="preserve"> </w:t>
      </w:r>
      <w:r>
        <w:rPr>
          <w:spacing w:val="-2"/>
          <w:sz w:val="19"/>
        </w:rPr>
        <w:t>Define</w:t>
      </w:r>
      <w:r>
        <w:rPr>
          <w:spacing w:val="2"/>
          <w:sz w:val="19"/>
        </w:rPr>
        <w:t xml:space="preserve"> </w:t>
      </w:r>
      <w:r>
        <w:rPr>
          <w:spacing w:val="-2"/>
          <w:sz w:val="19"/>
        </w:rPr>
        <w:t>scope,</w:t>
      </w:r>
      <w:r>
        <w:rPr>
          <w:spacing w:val="1"/>
          <w:sz w:val="19"/>
        </w:rPr>
        <w:t xml:space="preserve"> </w:t>
      </w:r>
      <w:r>
        <w:rPr>
          <w:spacing w:val="-2"/>
          <w:sz w:val="19"/>
        </w:rPr>
        <w:t>responsibilities,</w:t>
      </w:r>
      <w:r>
        <w:rPr>
          <w:spacing w:val="1"/>
          <w:sz w:val="19"/>
        </w:rPr>
        <w:t xml:space="preserve"> </w:t>
      </w:r>
      <w:r>
        <w:rPr>
          <w:spacing w:val="-2"/>
          <w:sz w:val="19"/>
        </w:rPr>
        <w:t>schedule,</w:t>
      </w:r>
      <w:r>
        <w:rPr>
          <w:spacing w:val="2"/>
          <w:sz w:val="19"/>
        </w:rPr>
        <w:t xml:space="preserve"> </w:t>
      </w:r>
      <w:r>
        <w:rPr>
          <w:spacing w:val="-2"/>
          <w:sz w:val="19"/>
        </w:rPr>
        <w:t>test</w:t>
      </w:r>
      <w:r>
        <w:rPr>
          <w:spacing w:val="1"/>
          <w:sz w:val="19"/>
        </w:rPr>
        <w:t xml:space="preserve"> </w:t>
      </w:r>
      <w:r>
        <w:rPr>
          <w:spacing w:val="-2"/>
          <w:sz w:val="19"/>
        </w:rPr>
        <w:t>environment,</w:t>
      </w:r>
      <w:r>
        <w:rPr>
          <w:spacing w:val="2"/>
          <w:sz w:val="19"/>
        </w:rPr>
        <w:t xml:space="preserve"> </w:t>
      </w:r>
      <w:r>
        <w:rPr>
          <w:spacing w:val="-2"/>
          <w:sz w:val="19"/>
        </w:rPr>
        <w:t>entry/exit</w:t>
      </w:r>
      <w:r>
        <w:rPr>
          <w:spacing w:val="1"/>
          <w:sz w:val="19"/>
        </w:rPr>
        <w:t xml:space="preserve"> </w:t>
      </w:r>
      <w:r>
        <w:rPr>
          <w:spacing w:val="-2"/>
          <w:sz w:val="19"/>
        </w:rPr>
        <w:t>criteria,</w:t>
      </w:r>
      <w:r>
        <w:rPr>
          <w:spacing w:val="1"/>
          <w:sz w:val="19"/>
        </w:rPr>
        <w:t xml:space="preserve"> </w:t>
      </w:r>
      <w:r>
        <w:rPr>
          <w:spacing w:val="-2"/>
          <w:sz w:val="19"/>
        </w:rPr>
        <w:t>and</w:t>
      </w:r>
      <w:r>
        <w:rPr>
          <w:spacing w:val="2"/>
          <w:sz w:val="19"/>
        </w:rPr>
        <w:t xml:space="preserve"> </w:t>
      </w:r>
      <w:r>
        <w:rPr>
          <w:spacing w:val="-2"/>
          <w:sz w:val="19"/>
        </w:rPr>
        <w:t>risks.</w:t>
      </w:r>
    </w:p>
    <w:p w14:paraId="4D0AD7BD">
      <w:pPr>
        <w:pStyle w:val="10"/>
        <w:numPr>
          <w:ilvl w:val="0"/>
          <w:numId w:val="2"/>
        </w:numPr>
        <w:tabs>
          <w:tab w:val="left" w:pos="215"/>
        </w:tabs>
        <w:spacing w:before="166" w:after="0" w:line="290" w:lineRule="auto"/>
        <w:ind w:left="7" w:right="518" w:firstLine="0"/>
        <w:jc w:val="left"/>
        <w:rPr>
          <w:sz w:val="19"/>
        </w:rPr>
      </w:pPr>
      <w:r>
        <w:rPr>
          <w:b/>
          <w:sz w:val="19"/>
        </w:rPr>
        <w:t>Test</w:t>
      </w:r>
      <w:r>
        <w:rPr>
          <w:b/>
          <w:spacing w:val="-10"/>
          <w:sz w:val="19"/>
        </w:rPr>
        <w:t xml:space="preserve"> </w:t>
      </w:r>
      <w:r>
        <w:rPr>
          <w:b/>
          <w:sz w:val="19"/>
        </w:rPr>
        <w:t>design:</w:t>
      </w:r>
      <w:r>
        <w:rPr>
          <w:b/>
          <w:spacing w:val="-10"/>
          <w:sz w:val="19"/>
        </w:rPr>
        <w:t xml:space="preserve"> </w:t>
      </w:r>
      <w:r>
        <w:rPr>
          <w:sz w:val="19"/>
        </w:rPr>
        <w:t>Prepare</w:t>
      </w:r>
      <w:r>
        <w:rPr>
          <w:spacing w:val="-10"/>
          <w:sz w:val="19"/>
        </w:rPr>
        <w:t xml:space="preserve"> </w:t>
      </w:r>
      <w:r>
        <w:rPr>
          <w:sz w:val="19"/>
        </w:rPr>
        <w:t>traceable</w:t>
      </w:r>
      <w:r>
        <w:rPr>
          <w:spacing w:val="-10"/>
          <w:sz w:val="19"/>
        </w:rPr>
        <w:t xml:space="preserve"> </w:t>
      </w:r>
      <w:r>
        <w:rPr>
          <w:sz w:val="19"/>
        </w:rPr>
        <w:t>test</w:t>
      </w:r>
      <w:r>
        <w:rPr>
          <w:spacing w:val="-10"/>
          <w:sz w:val="19"/>
        </w:rPr>
        <w:t xml:space="preserve"> </w:t>
      </w:r>
      <w:r>
        <w:rPr>
          <w:sz w:val="19"/>
        </w:rPr>
        <w:t>cases</w:t>
      </w:r>
      <w:r>
        <w:rPr>
          <w:spacing w:val="-10"/>
          <w:sz w:val="19"/>
        </w:rPr>
        <w:t xml:space="preserve"> </w:t>
      </w:r>
      <w:r>
        <w:rPr>
          <w:sz w:val="19"/>
        </w:rPr>
        <w:t>with</w:t>
      </w:r>
      <w:r>
        <w:rPr>
          <w:spacing w:val="-10"/>
          <w:sz w:val="19"/>
        </w:rPr>
        <w:t xml:space="preserve"> </w:t>
      </w:r>
      <w:r>
        <w:rPr>
          <w:sz w:val="19"/>
        </w:rPr>
        <w:t>preconditions,</w:t>
      </w:r>
      <w:r>
        <w:rPr>
          <w:spacing w:val="-10"/>
          <w:sz w:val="19"/>
        </w:rPr>
        <w:t xml:space="preserve"> </w:t>
      </w:r>
      <w:r>
        <w:rPr>
          <w:sz w:val="19"/>
        </w:rPr>
        <w:t>inputs,</w:t>
      </w:r>
      <w:r>
        <w:rPr>
          <w:spacing w:val="-10"/>
          <w:sz w:val="19"/>
        </w:rPr>
        <w:t xml:space="preserve"> </w:t>
      </w:r>
      <w:r>
        <w:rPr>
          <w:sz w:val="19"/>
        </w:rPr>
        <w:t>steps,</w:t>
      </w:r>
      <w:r>
        <w:rPr>
          <w:spacing w:val="-10"/>
          <w:sz w:val="19"/>
        </w:rPr>
        <w:t xml:space="preserve"> </w:t>
      </w:r>
      <w:r>
        <w:rPr>
          <w:sz w:val="19"/>
        </w:rPr>
        <w:t>expected</w:t>
      </w:r>
      <w:r>
        <w:rPr>
          <w:spacing w:val="-10"/>
          <w:sz w:val="19"/>
        </w:rPr>
        <w:t xml:space="preserve"> </w:t>
      </w:r>
      <w:r>
        <w:rPr>
          <w:sz w:val="19"/>
        </w:rPr>
        <w:t>results,</w:t>
      </w:r>
      <w:r>
        <w:rPr>
          <w:spacing w:val="-10"/>
          <w:sz w:val="19"/>
        </w:rPr>
        <w:t xml:space="preserve"> </w:t>
      </w:r>
      <w:r>
        <w:rPr>
          <w:sz w:val="19"/>
        </w:rPr>
        <w:t>and</w:t>
      </w:r>
      <w:r>
        <w:rPr>
          <w:spacing w:val="-10"/>
          <w:sz w:val="19"/>
        </w:rPr>
        <w:t xml:space="preserve"> </w:t>
      </w:r>
      <w:r>
        <w:rPr>
          <w:sz w:val="19"/>
        </w:rPr>
        <w:t xml:space="preserve">pass/fail </w:t>
      </w:r>
      <w:r>
        <w:rPr>
          <w:spacing w:val="-2"/>
          <w:sz w:val="19"/>
        </w:rPr>
        <w:t>status.</w:t>
      </w:r>
    </w:p>
    <w:p w14:paraId="450553FD">
      <w:pPr>
        <w:pStyle w:val="10"/>
        <w:numPr>
          <w:ilvl w:val="0"/>
          <w:numId w:val="2"/>
        </w:numPr>
        <w:tabs>
          <w:tab w:val="left" w:pos="215"/>
        </w:tabs>
        <w:spacing w:before="119" w:after="0" w:line="240" w:lineRule="auto"/>
        <w:ind w:left="215" w:right="0" w:hanging="208"/>
        <w:jc w:val="left"/>
        <w:rPr>
          <w:sz w:val="19"/>
        </w:rPr>
      </w:pPr>
      <w:r>
        <w:rPr>
          <w:b/>
          <w:sz w:val="19"/>
        </w:rPr>
        <w:t>Test</w:t>
      </w:r>
      <w:r>
        <w:rPr>
          <w:b/>
          <w:spacing w:val="-13"/>
          <w:sz w:val="19"/>
        </w:rPr>
        <w:t xml:space="preserve"> </w:t>
      </w:r>
      <w:r>
        <w:rPr>
          <w:b/>
          <w:sz w:val="19"/>
        </w:rPr>
        <w:t>data</w:t>
      </w:r>
      <w:r>
        <w:rPr>
          <w:b/>
          <w:spacing w:val="-13"/>
          <w:sz w:val="19"/>
        </w:rPr>
        <w:t xml:space="preserve"> </w:t>
      </w:r>
      <w:r>
        <w:rPr>
          <w:b/>
          <w:sz w:val="19"/>
        </w:rPr>
        <w:t>and</w:t>
      </w:r>
      <w:r>
        <w:rPr>
          <w:b/>
          <w:spacing w:val="-13"/>
          <w:sz w:val="19"/>
        </w:rPr>
        <w:t xml:space="preserve"> </w:t>
      </w:r>
      <w:r>
        <w:rPr>
          <w:b/>
          <w:sz w:val="19"/>
        </w:rPr>
        <w:t>environment:</w:t>
      </w:r>
      <w:r>
        <w:rPr>
          <w:b/>
          <w:spacing w:val="-13"/>
          <w:sz w:val="19"/>
        </w:rPr>
        <w:t xml:space="preserve"> </w:t>
      </w:r>
      <w:r>
        <w:rPr>
          <w:sz w:val="19"/>
        </w:rPr>
        <w:t>Use</w:t>
      </w:r>
      <w:r>
        <w:rPr>
          <w:spacing w:val="-13"/>
          <w:sz w:val="19"/>
        </w:rPr>
        <w:t xml:space="preserve"> </w:t>
      </w:r>
      <w:r>
        <w:rPr>
          <w:sz w:val="19"/>
        </w:rPr>
        <w:t>controlled</w:t>
      </w:r>
      <w:r>
        <w:rPr>
          <w:spacing w:val="-13"/>
          <w:sz w:val="19"/>
        </w:rPr>
        <w:t xml:space="preserve"> </w:t>
      </w:r>
      <w:r>
        <w:rPr>
          <w:sz w:val="19"/>
        </w:rPr>
        <w:t>test</w:t>
      </w:r>
      <w:r>
        <w:rPr>
          <w:spacing w:val="-13"/>
          <w:sz w:val="19"/>
        </w:rPr>
        <w:t xml:space="preserve"> </w:t>
      </w:r>
      <w:r>
        <w:rPr>
          <w:sz w:val="19"/>
        </w:rPr>
        <w:t>accounts</w:t>
      </w:r>
      <w:r>
        <w:rPr>
          <w:spacing w:val="-12"/>
          <w:sz w:val="19"/>
        </w:rPr>
        <w:t xml:space="preserve"> </w:t>
      </w:r>
      <w:r>
        <w:rPr>
          <w:sz w:val="19"/>
        </w:rPr>
        <w:t>and</w:t>
      </w:r>
      <w:r>
        <w:rPr>
          <w:spacing w:val="-13"/>
          <w:sz w:val="19"/>
        </w:rPr>
        <w:t xml:space="preserve"> </w:t>
      </w:r>
      <w:r>
        <w:rPr>
          <w:sz w:val="19"/>
        </w:rPr>
        <w:t>realistic</w:t>
      </w:r>
      <w:r>
        <w:rPr>
          <w:spacing w:val="-13"/>
          <w:sz w:val="19"/>
        </w:rPr>
        <w:t xml:space="preserve"> </w:t>
      </w:r>
      <w:r>
        <w:rPr>
          <w:sz w:val="19"/>
        </w:rPr>
        <w:t>but</w:t>
      </w:r>
      <w:r>
        <w:rPr>
          <w:spacing w:val="-13"/>
          <w:sz w:val="19"/>
        </w:rPr>
        <w:t xml:space="preserve"> </w:t>
      </w:r>
      <w:r>
        <w:rPr>
          <w:sz w:val="19"/>
        </w:rPr>
        <w:t>non-production</w:t>
      </w:r>
      <w:r>
        <w:rPr>
          <w:spacing w:val="-13"/>
          <w:sz w:val="19"/>
        </w:rPr>
        <w:t xml:space="preserve"> </w:t>
      </w:r>
      <w:r>
        <w:rPr>
          <w:sz w:val="19"/>
        </w:rPr>
        <w:t>banking</w:t>
      </w:r>
      <w:r>
        <w:rPr>
          <w:spacing w:val="-13"/>
          <w:sz w:val="19"/>
        </w:rPr>
        <w:t xml:space="preserve"> </w:t>
      </w:r>
      <w:r>
        <w:rPr>
          <w:spacing w:val="-2"/>
          <w:sz w:val="19"/>
        </w:rPr>
        <w:t>data.</w:t>
      </w:r>
    </w:p>
    <w:p w14:paraId="1CA8543C">
      <w:pPr>
        <w:pStyle w:val="10"/>
        <w:numPr>
          <w:ilvl w:val="0"/>
          <w:numId w:val="2"/>
        </w:numPr>
        <w:tabs>
          <w:tab w:val="left" w:pos="215"/>
        </w:tabs>
        <w:spacing w:before="166" w:after="0" w:line="240" w:lineRule="auto"/>
        <w:ind w:left="215" w:right="0" w:hanging="208"/>
        <w:jc w:val="left"/>
        <w:rPr>
          <w:sz w:val="19"/>
        </w:rPr>
      </w:pPr>
      <w:r>
        <w:rPr>
          <w:b/>
          <w:sz w:val="19"/>
        </w:rPr>
        <w:t>Execution</w:t>
      </w:r>
      <w:r>
        <w:rPr>
          <w:b/>
          <w:spacing w:val="-12"/>
          <w:sz w:val="19"/>
        </w:rPr>
        <w:t xml:space="preserve"> </w:t>
      </w:r>
      <w:r>
        <w:rPr>
          <w:b/>
          <w:sz w:val="19"/>
        </w:rPr>
        <w:t>and</w:t>
      </w:r>
      <w:r>
        <w:rPr>
          <w:b/>
          <w:spacing w:val="-12"/>
          <w:sz w:val="19"/>
        </w:rPr>
        <w:t xml:space="preserve"> </w:t>
      </w:r>
      <w:r>
        <w:rPr>
          <w:b/>
          <w:sz w:val="19"/>
        </w:rPr>
        <w:t>reporting:</w:t>
      </w:r>
      <w:r>
        <w:rPr>
          <w:b/>
          <w:spacing w:val="-12"/>
          <w:sz w:val="19"/>
        </w:rPr>
        <w:t xml:space="preserve"> </w:t>
      </w:r>
      <w:r>
        <w:rPr>
          <w:sz w:val="19"/>
        </w:rPr>
        <w:t>Record</w:t>
      </w:r>
      <w:r>
        <w:rPr>
          <w:spacing w:val="-12"/>
          <w:sz w:val="19"/>
        </w:rPr>
        <w:t xml:space="preserve"> </w:t>
      </w:r>
      <w:r>
        <w:rPr>
          <w:sz w:val="19"/>
        </w:rPr>
        <w:t>actual</w:t>
      </w:r>
      <w:r>
        <w:rPr>
          <w:spacing w:val="-12"/>
          <w:sz w:val="19"/>
        </w:rPr>
        <w:t xml:space="preserve"> </w:t>
      </w:r>
      <w:r>
        <w:rPr>
          <w:sz w:val="19"/>
        </w:rPr>
        <w:t>results,</w:t>
      </w:r>
      <w:r>
        <w:rPr>
          <w:spacing w:val="-12"/>
          <w:sz w:val="19"/>
        </w:rPr>
        <w:t xml:space="preserve"> </w:t>
      </w:r>
      <w:r>
        <w:rPr>
          <w:sz w:val="19"/>
        </w:rPr>
        <w:t>log</w:t>
      </w:r>
      <w:r>
        <w:rPr>
          <w:spacing w:val="-12"/>
          <w:sz w:val="19"/>
        </w:rPr>
        <w:t xml:space="preserve"> </w:t>
      </w:r>
      <w:r>
        <w:rPr>
          <w:sz w:val="19"/>
        </w:rPr>
        <w:t>defects</w:t>
      </w:r>
      <w:r>
        <w:rPr>
          <w:spacing w:val="-12"/>
          <w:sz w:val="19"/>
        </w:rPr>
        <w:t xml:space="preserve"> </w:t>
      </w:r>
      <w:r>
        <w:rPr>
          <w:sz w:val="19"/>
        </w:rPr>
        <w:t>with</w:t>
      </w:r>
      <w:r>
        <w:rPr>
          <w:spacing w:val="-12"/>
          <w:sz w:val="19"/>
        </w:rPr>
        <w:t xml:space="preserve"> </w:t>
      </w:r>
      <w:r>
        <w:rPr>
          <w:sz w:val="19"/>
        </w:rPr>
        <w:t>severity</w:t>
      </w:r>
      <w:r>
        <w:rPr>
          <w:spacing w:val="-12"/>
          <w:sz w:val="19"/>
        </w:rPr>
        <w:t xml:space="preserve"> </w:t>
      </w:r>
      <w:r>
        <w:rPr>
          <w:sz w:val="19"/>
        </w:rPr>
        <w:t>and</w:t>
      </w:r>
      <w:r>
        <w:rPr>
          <w:spacing w:val="-12"/>
          <w:sz w:val="19"/>
        </w:rPr>
        <w:t xml:space="preserve"> </w:t>
      </w:r>
      <w:r>
        <w:rPr>
          <w:sz w:val="19"/>
        </w:rPr>
        <w:t>evidence,</w:t>
      </w:r>
      <w:r>
        <w:rPr>
          <w:spacing w:val="-12"/>
          <w:sz w:val="19"/>
        </w:rPr>
        <w:t xml:space="preserve"> </w:t>
      </w:r>
      <w:r>
        <w:rPr>
          <w:sz w:val="19"/>
        </w:rPr>
        <w:t>and</w:t>
      </w:r>
      <w:r>
        <w:rPr>
          <w:spacing w:val="-12"/>
          <w:sz w:val="19"/>
        </w:rPr>
        <w:t xml:space="preserve"> </w:t>
      </w:r>
      <w:r>
        <w:rPr>
          <w:sz w:val="19"/>
        </w:rPr>
        <w:t>retest</w:t>
      </w:r>
      <w:r>
        <w:rPr>
          <w:spacing w:val="-12"/>
          <w:sz w:val="19"/>
        </w:rPr>
        <w:t xml:space="preserve"> </w:t>
      </w:r>
      <w:r>
        <w:rPr>
          <w:spacing w:val="-2"/>
          <w:sz w:val="19"/>
        </w:rPr>
        <w:t>fixes.</w:t>
      </w:r>
    </w:p>
    <w:p w14:paraId="59E544A6">
      <w:pPr>
        <w:pStyle w:val="10"/>
        <w:numPr>
          <w:ilvl w:val="0"/>
          <w:numId w:val="2"/>
        </w:numPr>
        <w:tabs>
          <w:tab w:val="left" w:pos="215"/>
        </w:tabs>
        <w:spacing w:before="165" w:after="0" w:line="240" w:lineRule="auto"/>
        <w:ind w:left="215" w:right="0" w:hanging="208"/>
        <w:jc w:val="left"/>
        <w:rPr>
          <w:sz w:val="19"/>
        </w:rPr>
      </w:pPr>
      <w:r>
        <w:rPr>
          <w:b/>
          <w:sz w:val="19"/>
        </w:rPr>
        <w:t>Regression</w:t>
      </w:r>
      <w:r>
        <w:rPr>
          <w:b/>
          <w:spacing w:val="-12"/>
          <w:sz w:val="19"/>
        </w:rPr>
        <w:t xml:space="preserve"> </w:t>
      </w:r>
      <w:r>
        <w:rPr>
          <w:b/>
          <w:sz w:val="19"/>
        </w:rPr>
        <w:t>testing:</w:t>
      </w:r>
      <w:r>
        <w:rPr>
          <w:b/>
          <w:spacing w:val="-12"/>
          <w:sz w:val="19"/>
        </w:rPr>
        <w:t xml:space="preserve"> </w:t>
      </w:r>
      <w:r>
        <w:rPr>
          <w:sz w:val="19"/>
        </w:rPr>
        <w:t>Rerun</w:t>
      </w:r>
      <w:r>
        <w:rPr>
          <w:spacing w:val="-12"/>
          <w:sz w:val="19"/>
        </w:rPr>
        <w:t xml:space="preserve"> </w:t>
      </w:r>
      <w:r>
        <w:rPr>
          <w:sz w:val="19"/>
        </w:rPr>
        <w:t>relevant</w:t>
      </w:r>
      <w:r>
        <w:rPr>
          <w:spacing w:val="-12"/>
          <w:sz w:val="19"/>
        </w:rPr>
        <w:t xml:space="preserve"> </w:t>
      </w:r>
      <w:r>
        <w:rPr>
          <w:sz w:val="19"/>
        </w:rPr>
        <w:t>tests</w:t>
      </w:r>
      <w:r>
        <w:rPr>
          <w:spacing w:val="-12"/>
          <w:sz w:val="19"/>
        </w:rPr>
        <w:t xml:space="preserve"> </w:t>
      </w:r>
      <w:r>
        <w:rPr>
          <w:sz w:val="19"/>
        </w:rPr>
        <w:t>after</w:t>
      </w:r>
      <w:r>
        <w:rPr>
          <w:spacing w:val="-12"/>
          <w:sz w:val="19"/>
        </w:rPr>
        <w:t xml:space="preserve"> </w:t>
      </w:r>
      <w:r>
        <w:rPr>
          <w:sz w:val="19"/>
        </w:rPr>
        <w:t>changes</w:t>
      </w:r>
      <w:r>
        <w:rPr>
          <w:spacing w:val="-12"/>
          <w:sz w:val="19"/>
        </w:rPr>
        <w:t xml:space="preserve"> </w:t>
      </w:r>
      <w:r>
        <w:rPr>
          <w:sz w:val="19"/>
        </w:rPr>
        <w:t>to</w:t>
      </w:r>
      <w:r>
        <w:rPr>
          <w:spacing w:val="-12"/>
          <w:sz w:val="19"/>
        </w:rPr>
        <w:t xml:space="preserve"> </w:t>
      </w:r>
      <w:r>
        <w:rPr>
          <w:sz w:val="19"/>
        </w:rPr>
        <w:t>ensure</w:t>
      </w:r>
      <w:r>
        <w:rPr>
          <w:spacing w:val="-11"/>
          <w:sz w:val="19"/>
        </w:rPr>
        <w:t xml:space="preserve"> </w:t>
      </w:r>
      <w:r>
        <w:rPr>
          <w:sz w:val="19"/>
        </w:rPr>
        <w:t>that</w:t>
      </w:r>
      <w:r>
        <w:rPr>
          <w:spacing w:val="-12"/>
          <w:sz w:val="19"/>
        </w:rPr>
        <w:t xml:space="preserve"> </w:t>
      </w:r>
      <w:r>
        <w:rPr>
          <w:sz w:val="19"/>
        </w:rPr>
        <w:t>existing</w:t>
      </w:r>
      <w:r>
        <w:rPr>
          <w:spacing w:val="-12"/>
          <w:sz w:val="19"/>
        </w:rPr>
        <w:t xml:space="preserve"> </w:t>
      </w:r>
      <w:r>
        <w:rPr>
          <w:sz w:val="19"/>
        </w:rPr>
        <w:t>features</w:t>
      </w:r>
      <w:r>
        <w:rPr>
          <w:spacing w:val="-12"/>
          <w:sz w:val="19"/>
        </w:rPr>
        <w:t xml:space="preserve"> </w:t>
      </w:r>
      <w:r>
        <w:rPr>
          <w:sz w:val="19"/>
        </w:rPr>
        <w:t>still</w:t>
      </w:r>
      <w:r>
        <w:rPr>
          <w:spacing w:val="-12"/>
          <w:sz w:val="19"/>
        </w:rPr>
        <w:t xml:space="preserve"> </w:t>
      </w:r>
      <w:r>
        <w:rPr>
          <w:spacing w:val="-2"/>
          <w:sz w:val="19"/>
        </w:rPr>
        <w:t>work.</w:t>
      </w:r>
    </w:p>
    <w:p w14:paraId="0D86E42C">
      <w:pPr>
        <w:pStyle w:val="7"/>
        <w:spacing w:before="166" w:line="290" w:lineRule="auto"/>
        <w:ind w:right="172"/>
        <w:jc w:val="both"/>
      </w:pPr>
      <w:r>
        <w:rPr>
          <w:b/>
        </w:rPr>
        <w:t>Tools</w:t>
      </w:r>
      <w:r>
        <w:rPr>
          <w:b/>
          <w:spacing w:val="-7"/>
        </w:rPr>
        <w:t xml:space="preserve"> </w:t>
      </w:r>
      <w:r>
        <w:rPr>
          <w:b/>
        </w:rPr>
        <w:t>and</w:t>
      </w:r>
      <w:r>
        <w:rPr>
          <w:b/>
          <w:spacing w:val="-7"/>
        </w:rPr>
        <w:t xml:space="preserve"> </w:t>
      </w:r>
      <w:r>
        <w:rPr>
          <w:b/>
        </w:rPr>
        <w:t>standards:</w:t>
      </w:r>
      <w:r>
        <w:rPr>
          <w:b/>
          <w:spacing w:val="-7"/>
        </w:rPr>
        <w:t xml:space="preserve"> </w:t>
      </w:r>
      <w:r>
        <w:t>Use</w:t>
      </w:r>
      <w:r>
        <w:rPr>
          <w:spacing w:val="-7"/>
        </w:rPr>
        <w:t xml:space="preserve"> </w:t>
      </w:r>
      <w:r>
        <w:t>a</w:t>
      </w:r>
      <w:r>
        <w:rPr>
          <w:spacing w:val="-7"/>
        </w:rPr>
        <w:t xml:space="preserve"> </w:t>
      </w:r>
      <w:r>
        <w:t>test-management</w:t>
      </w:r>
      <w:r>
        <w:rPr>
          <w:spacing w:val="-7"/>
        </w:rPr>
        <w:t xml:space="preserve"> </w:t>
      </w:r>
      <w:r>
        <w:t>tool</w:t>
      </w:r>
      <w:r>
        <w:rPr>
          <w:spacing w:val="-7"/>
        </w:rPr>
        <w:t xml:space="preserve"> </w:t>
      </w:r>
      <w:r>
        <w:t>such</w:t>
      </w:r>
      <w:r>
        <w:rPr>
          <w:spacing w:val="-7"/>
        </w:rPr>
        <w:t xml:space="preserve"> </w:t>
      </w:r>
      <w:r>
        <w:t>as</w:t>
      </w:r>
      <w:r>
        <w:rPr>
          <w:spacing w:val="-7"/>
        </w:rPr>
        <w:t xml:space="preserve"> </w:t>
      </w:r>
      <w:r>
        <w:t>TestRail</w:t>
      </w:r>
      <w:r>
        <w:rPr>
          <w:spacing w:val="-7"/>
        </w:rPr>
        <w:t xml:space="preserve"> </w:t>
      </w:r>
      <w:r>
        <w:t>or</w:t>
      </w:r>
      <w:r>
        <w:rPr>
          <w:spacing w:val="-7"/>
        </w:rPr>
        <w:t xml:space="preserve"> </w:t>
      </w:r>
      <w:r>
        <w:t>a</w:t>
      </w:r>
      <w:r>
        <w:rPr>
          <w:spacing w:val="-7"/>
        </w:rPr>
        <w:t xml:space="preserve"> </w:t>
      </w:r>
      <w:r>
        <w:t>suitable</w:t>
      </w:r>
      <w:r>
        <w:rPr>
          <w:spacing w:val="-7"/>
        </w:rPr>
        <w:t xml:space="preserve"> </w:t>
      </w:r>
      <w:r>
        <w:t>issue</w:t>
      </w:r>
      <w:r>
        <w:rPr>
          <w:spacing w:val="-7"/>
        </w:rPr>
        <w:t xml:space="preserve"> </w:t>
      </w:r>
      <w:r>
        <w:t>tracker,</w:t>
      </w:r>
      <w:r>
        <w:rPr>
          <w:spacing w:val="-7"/>
        </w:rPr>
        <w:t xml:space="preserve"> </w:t>
      </w:r>
      <w:r>
        <w:t>automation</w:t>
      </w:r>
      <w:r>
        <w:rPr>
          <w:spacing w:val="-7"/>
        </w:rPr>
        <w:t xml:space="preserve"> </w:t>
      </w:r>
      <w:r>
        <w:t>tools such</w:t>
      </w:r>
      <w:r>
        <w:rPr>
          <w:spacing w:val="-9"/>
        </w:rPr>
        <w:t xml:space="preserve"> </w:t>
      </w:r>
      <w:r>
        <w:t>as</w:t>
      </w:r>
      <w:r>
        <w:rPr>
          <w:spacing w:val="-9"/>
        </w:rPr>
        <w:t xml:space="preserve"> </w:t>
      </w:r>
      <w:r>
        <w:t>Selenium</w:t>
      </w:r>
      <w:r>
        <w:rPr>
          <w:spacing w:val="-9"/>
        </w:rPr>
        <w:t xml:space="preserve"> </w:t>
      </w:r>
      <w:r>
        <w:t>or</w:t>
      </w:r>
      <w:r>
        <w:rPr>
          <w:spacing w:val="-9"/>
        </w:rPr>
        <w:t xml:space="preserve"> </w:t>
      </w:r>
      <w:r>
        <w:t>API-testing</w:t>
      </w:r>
      <w:r>
        <w:rPr>
          <w:spacing w:val="-9"/>
        </w:rPr>
        <w:t xml:space="preserve"> </w:t>
      </w:r>
      <w:r>
        <w:t>tools,</w:t>
      </w:r>
      <w:r>
        <w:rPr>
          <w:spacing w:val="-9"/>
        </w:rPr>
        <w:t xml:space="preserve"> </w:t>
      </w:r>
      <w:r>
        <w:t>and</w:t>
      </w:r>
      <w:r>
        <w:rPr>
          <w:spacing w:val="-9"/>
        </w:rPr>
        <w:t xml:space="preserve"> </w:t>
      </w:r>
      <w:r>
        <w:t>version</w:t>
      </w:r>
      <w:r>
        <w:rPr>
          <w:spacing w:val="-9"/>
        </w:rPr>
        <w:t xml:space="preserve"> </w:t>
      </w:r>
      <w:r>
        <w:t>control</w:t>
      </w:r>
      <w:r>
        <w:rPr>
          <w:spacing w:val="-9"/>
        </w:rPr>
        <w:t xml:space="preserve"> </w:t>
      </w:r>
      <w:r>
        <w:t>for</w:t>
      </w:r>
      <w:r>
        <w:rPr>
          <w:spacing w:val="-9"/>
        </w:rPr>
        <w:t xml:space="preserve"> </w:t>
      </w:r>
      <w:r>
        <w:t>scripts.</w:t>
      </w:r>
      <w:r>
        <w:rPr>
          <w:spacing w:val="-9"/>
        </w:rPr>
        <w:t xml:space="preserve"> </w:t>
      </w:r>
      <w:r>
        <w:t>Follow</w:t>
      </w:r>
      <w:r>
        <w:rPr>
          <w:spacing w:val="-9"/>
        </w:rPr>
        <w:t xml:space="preserve"> </w:t>
      </w:r>
      <w:r>
        <w:t>a</w:t>
      </w:r>
      <w:r>
        <w:rPr>
          <w:spacing w:val="-9"/>
        </w:rPr>
        <w:t xml:space="preserve"> </w:t>
      </w:r>
      <w:r>
        <w:t>defined</w:t>
      </w:r>
      <w:r>
        <w:rPr>
          <w:spacing w:val="-9"/>
        </w:rPr>
        <w:t xml:space="preserve"> </w:t>
      </w:r>
      <w:r>
        <w:t>organizational</w:t>
      </w:r>
      <w:r>
        <w:rPr>
          <w:spacing w:val="-9"/>
        </w:rPr>
        <w:t xml:space="preserve"> </w:t>
      </w:r>
      <w:r>
        <w:t>process</w:t>
      </w:r>
      <w:r>
        <w:rPr>
          <w:spacing w:val="-9"/>
        </w:rPr>
        <w:t xml:space="preserve"> </w:t>
      </w:r>
      <w:r>
        <w:t>and relevant testing guidance such as ISO/IEC/IEEE 29119 where applicable.</w:t>
      </w:r>
    </w:p>
    <w:p w14:paraId="0EF72F1E">
      <w:pPr>
        <w:pStyle w:val="7"/>
        <w:spacing w:line="290" w:lineRule="auto"/>
        <w:ind w:right="194"/>
        <w:jc w:val="both"/>
      </w:pPr>
      <w:r>
        <w:rPr>
          <w:b/>
        </w:rPr>
        <w:t>Techniques</w:t>
      </w:r>
      <w:r>
        <w:rPr>
          <w:b/>
          <w:spacing w:val="-14"/>
        </w:rPr>
        <w:t xml:space="preserve"> </w:t>
      </w:r>
      <w:r>
        <w:rPr>
          <w:b/>
        </w:rPr>
        <w:t>replacing</w:t>
      </w:r>
      <w:r>
        <w:rPr>
          <w:b/>
          <w:spacing w:val="-13"/>
        </w:rPr>
        <w:t xml:space="preserve"> </w:t>
      </w:r>
      <w:r>
        <w:rPr>
          <w:b/>
        </w:rPr>
        <w:t>ad-hoc</w:t>
      </w:r>
      <w:r>
        <w:rPr>
          <w:b/>
          <w:spacing w:val="-13"/>
        </w:rPr>
        <w:t xml:space="preserve"> </w:t>
      </w:r>
      <w:r>
        <w:rPr>
          <w:b/>
        </w:rPr>
        <w:t>testing:</w:t>
      </w:r>
      <w:r>
        <w:rPr>
          <w:b/>
          <w:spacing w:val="-13"/>
        </w:rPr>
        <w:t xml:space="preserve"> </w:t>
      </w:r>
      <w:r>
        <w:t>Equivalence</w:t>
      </w:r>
      <w:r>
        <w:rPr>
          <w:spacing w:val="-13"/>
        </w:rPr>
        <w:t xml:space="preserve"> </w:t>
      </w:r>
      <w:r>
        <w:t>partitioning,</w:t>
      </w:r>
      <w:r>
        <w:rPr>
          <w:spacing w:val="-14"/>
        </w:rPr>
        <w:t xml:space="preserve"> </w:t>
      </w:r>
      <w:r>
        <w:t>boundary-value</w:t>
      </w:r>
      <w:r>
        <w:rPr>
          <w:spacing w:val="-13"/>
        </w:rPr>
        <w:t xml:space="preserve"> </w:t>
      </w:r>
      <w:r>
        <w:t>analysis,</w:t>
      </w:r>
      <w:r>
        <w:rPr>
          <w:spacing w:val="-13"/>
        </w:rPr>
        <w:t xml:space="preserve"> </w:t>
      </w:r>
      <w:r>
        <w:t>decision-table</w:t>
      </w:r>
      <w:r>
        <w:rPr>
          <w:spacing w:val="-13"/>
        </w:rPr>
        <w:t xml:space="preserve"> </w:t>
      </w:r>
      <w:r>
        <w:t>testing, state-transition testing, risk-based testing, exploratory testing with notes, and automated regression testing.</w:t>
      </w:r>
    </w:p>
    <w:p w14:paraId="6A8F996D">
      <w:pPr>
        <w:pStyle w:val="7"/>
        <w:spacing w:before="107" w:line="271" w:lineRule="auto"/>
        <w:ind w:right="224"/>
        <w:jc w:val="both"/>
      </w:pPr>
      <w:r>
        <w:rPr>
          <w:b/>
        </w:rPr>
        <w:t>Example:</w:t>
      </w:r>
      <w:r>
        <w:rPr>
          <w:b/>
          <w:spacing w:val="-9"/>
        </w:rPr>
        <w:t xml:space="preserve"> </w:t>
      </w:r>
      <w:r>
        <w:t>For</w:t>
      </w:r>
      <w:r>
        <w:rPr>
          <w:spacing w:val="-9"/>
        </w:rPr>
        <w:t xml:space="preserve"> </w:t>
      </w:r>
      <w:r>
        <w:t>a</w:t>
      </w:r>
      <w:r>
        <w:rPr>
          <w:spacing w:val="-9"/>
        </w:rPr>
        <w:t xml:space="preserve"> </w:t>
      </w:r>
      <w:r>
        <w:t>transfer</w:t>
      </w:r>
      <w:r>
        <w:rPr>
          <w:spacing w:val="-9"/>
        </w:rPr>
        <w:t xml:space="preserve"> </w:t>
      </w:r>
      <w:r>
        <w:t>limit</w:t>
      </w:r>
      <w:r>
        <w:rPr>
          <w:spacing w:val="-9"/>
        </w:rPr>
        <w:t xml:space="preserve"> </w:t>
      </w:r>
      <w:r>
        <w:t>of</w:t>
      </w:r>
      <w:r>
        <w:rPr>
          <w:spacing w:val="-9"/>
        </w:rPr>
        <w:t xml:space="preserve"> </w:t>
      </w:r>
      <w:r>
        <w:rPr>
          <w:rFonts w:ascii="MS Gothic" w:hAnsi="MS Gothic"/>
        </w:rPr>
        <w:t>■</w:t>
      </w:r>
      <w:r>
        <w:t>50,000,</w:t>
      </w:r>
      <w:r>
        <w:rPr>
          <w:spacing w:val="-9"/>
        </w:rPr>
        <w:t xml:space="preserve"> </w:t>
      </w:r>
      <w:r>
        <w:t>test</w:t>
      </w:r>
      <w:r>
        <w:rPr>
          <w:spacing w:val="-9"/>
        </w:rPr>
        <w:t xml:space="preserve"> </w:t>
      </w:r>
      <w:r>
        <w:rPr>
          <w:rFonts w:ascii="MS Gothic" w:hAnsi="MS Gothic"/>
        </w:rPr>
        <w:t>■</w:t>
      </w:r>
      <w:r>
        <w:t>49,999,</w:t>
      </w:r>
      <w:r>
        <w:rPr>
          <w:spacing w:val="-9"/>
        </w:rPr>
        <w:t xml:space="preserve"> </w:t>
      </w:r>
      <w:r>
        <w:rPr>
          <w:rFonts w:ascii="MS Gothic" w:hAnsi="MS Gothic"/>
        </w:rPr>
        <w:t>■</w:t>
      </w:r>
      <w:r>
        <w:t>50,000,</w:t>
      </w:r>
      <w:r>
        <w:rPr>
          <w:spacing w:val="-9"/>
        </w:rPr>
        <w:t xml:space="preserve"> </w:t>
      </w:r>
      <w:r>
        <w:t>and</w:t>
      </w:r>
      <w:r>
        <w:rPr>
          <w:spacing w:val="-9"/>
        </w:rPr>
        <w:t xml:space="preserve"> </w:t>
      </w:r>
      <w:r>
        <w:rPr>
          <w:rFonts w:ascii="MS Gothic" w:hAnsi="MS Gothic"/>
        </w:rPr>
        <w:t>■</w:t>
      </w:r>
      <w:r>
        <w:t>50,001,</w:t>
      </w:r>
      <w:r>
        <w:rPr>
          <w:spacing w:val="-9"/>
        </w:rPr>
        <w:t xml:space="preserve"> </w:t>
      </w:r>
      <w:r>
        <w:t>along</w:t>
      </w:r>
      <w:r>
        <w:rPr>
          <w:spacing w:val="-9"/>
        </w:rPr>
        <w:t xml:space="preserve"> </w:t>
      </w:r>
      <w:r>
        <w:t>with</w:t>
      </w:r>
      <w:r>
        <w:rPr>
          <w:spacing w:val="-9"/>
        </w:rPr>
        <w:t xml:space="preserve"> </w:t>
      </w:r>
      <w:r>
        <w:t>insufficient</w:t>
      </w:r>
      <w:r>
        <w:rPr>
          <w:spacing w:val="-9"/>
        </w:rPr>
        <w:t xml:space="preserve"> </w:t>
      </w:r>
      <w:r>
        <w:t>balance, invalid beneficiary, and duplicate submission. The planned tests can expose limit-checking and</w:t>
      </w:r>
    </w:p>
    <w:p w14:paraId="0B8AFB8E">
      <w:pPr>
        <w:pStyle w:val="7"/>
        <w:spacing w:before="18"/>
        <w:jc w:val="both"/>
      </w:pPr>
      <w:r>
        <w:rPr>
          <w:spacing w:val="-2"/>
        </w:rPr>
        <w:t>duplicate-transaction</w:t>
      </w:r>
      <w:r>
        <w:t xml:space="preserve"> </w:t>
      </w:r>
      <w:r>
        <w:rPr>
          <w:spacing w:val="-2"/>
        </w:rPr>
        <w:t>defects</w:t>
      </w:r>
      <w:r>
        <w:rPr>
          <w:spacing w:val="1"/>
        </w:rPr>
        <w:t xml:space="preserve"> </w:t>
      </w:r>
      <w:r>
        <w:rPr>
          <w:spacing w:val="-2"/>
        </w:rPr>
        <w:t>that</w:t>
      </w:r>
      <w:r>
        <w:rPr>
          <w:spacing w:val="1"/>
        </w:rPr>
        <w:t xml:space="preserve"> </w:t>
      </w:r>
      <w:r>
        <w:rPr>
          <w:spacing w:val="-2"/>
        </w:rPr>
        <w:t>random</w:t>
      </w:r>
      <w:r>
        <w:rPr>
          <w:spacing w:val="1"/>
        </w:rPr>
        <w:t xml:space="preserve"> </w:t>
      </w:r>
      <w:r>
        <w:rPr>
          <w:spacing w:val="-2"/>
        </w:rPr>
        <w:t>testing</w:t>
      </w:r>
      <w:r>
        <w:rPr>
          <w:spacing w:val="1"/>
        </w:rPr>
        <w:t xml:space="preserve"> </w:t>
      </w:r>
      <w:r>
        <w:rPr>
          <w:spacing w:val="-2"/>
        </w:rPr>
        <w:t>may</w:t>
      </w:r>
      <w:r>
        <w:rPr>
          <w:spacing w:val="1"/>
        </w:rPr>
        <w:t xml:space="preserve"> </w:t>
      </w:r>
      <w:r>
        <w:rPr>
          <w:spacing w:val="-2"/>
        </w:rPr>
        <w:t>miss.</w:t>
      </w:r>
    </w:p>
    <w:p w14:paraId="2D7ABFA2">
      <w:pPr>
        <w:pStyle w:val="7"/>
        <w:spacing w:before="166" w:line="290" w:lineRule="auto"/>
      </w:pPr>
      <w:r>
        <mc:AlternateContent>
          <mc:Choice Requires="wps">
            <w:drawing>
              <wp:anchor distT="0" distB="0" distL="0" distR="0" simplePos="0" relativeHeight="251659264" behindDoc="0" locked="0" layoutInCell="1" allowOverlap="1">
                <wp:simplePos x="0" y="0"/>
                <wp:positionH relativeFrom="page">
                  <wp:posOffset>723900</wp:posOffset>
                </wp:positionH>
                <wp:positionV relativeFrom="paragraph">
                  <wp:posOffset>572135</wp:posOffset>
                </wp:positionV>
                <wp:extent cx="6111875" cy="1270"/>
                <wp:effectExtent l="0" t="0" r="0" b="0"/>
                <wp:wrapNone/>
                <wp:docPr id="5" name="Graphic 5"/>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5" o:spid="_x0000_s1026" o:spt="100" style="position:absolute;left:0pt;margin-left:57pt;margin-top:45.05pt;height:0.1pt;width:481.25pt;mso-position-horizontal-relative:page;z-index:251659264;mso-width-relative:page;mso-height-relative:page;" filled="f" stroked="t" coordsize="6111875,1" o:gfxdata="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uX/gdgAAAAKAQAADwAA&#10;AAAAAAABACAAAAAiAAAAZHJzL2Rvd25yZXYueG1sUEsBAhQAFAAAAAgAh07iQA3kYXMWAgAAegQA&#10;AA4AAAAAAAAAAQAgAAAAJwEAAGRycy9lMm9Eb2MueG1sUEsFBgAAAAAGAAYAWQEAAK8FAAAAAA==&#10;" path="m0,0l6111599,0e">
                <v:fill on="f" focussize="0,0"/>
                <v:stroke weight="0.45pt" color="#D4DDE8" joinstyle="round"/>
                <v:imagedata o:title=""/>
                <o:lock v:ext="edit" aspectratio="f"/>
                <v:textbox inset="0mm,0mm,0mm,0mm"/>
              </v:shape>
            </w:pict>
          </mc:Fallback>
        </mc:AlternateContent>
      </w:r>
      <w:r>
        <w:rPr>
          <w:b/>
        </w:rPr>
        <w:t>Conclusion:</w:t>
      </w:r>
      <w:r>
        <w:rPr>
          <w:b/>
          <w:spacing w:val="-13"/>
        </w:rPr>
        <w:t xml:space="preserve"> </w:t>
      </w:r>
      <w:r>
        <w:t>An</w:t>
      </w:r>
      <w:r>
        <w:rPr>
          <w:spacing w:val="-13"/>
        </w:rPr>
        <w:t xml:space="preserve"> </w:t>
      </w:r>
      <w:r>
        <w:t>engineering-based</w:t>
      </w:r>
      <w:r>
        <w:rPr>
          <w:spacing w:val="-13"/>
        </w:rPr>
        <w:t xml:space="preserve"> </w:t>
      </w:r>
      <w:r>
        <w:t>process</w:t>
      </w:r>
      <w:r>
        <w:rPr>
          <w:spacing w:val="-13"/>
        </w:rPr>
        <w:t xml:space="preserve"> </w:t>
      </w:r>
      <w:r>
        <w:t>improves</w:t>
      </w:r>
      <w:r>
        <w:rPr>
          <w:spacing w:val="-13"/>
        </w:rPr>
        <w:t xml:space="preserve"> </w:t>
      </w:r>
      <w:r>
        <w:t>repeatability,</w:t>
      </w:r>
      <w:r>
        <w:rPr>
          <w:spacing w:val="-13"/>
        </w:rPr>
        <w:t xml:space="preserve"> </w:t>
      </w:r>
      <w:r>
        <w:t>traceability,</w:t>
      </w:r>
      <w:r>
        <w:rPr>
          <w:spacing w:val="-13"/>
        </w:rPr>
        <w:t xml:space="preserve"> </w:t>
      </w:r>
      <w:r>
        <w:t>defect</w:t>
      </w:r>
      <w:r>
        <w:rPr>
          <w:spacing w:val="-13"/>
        </w:rPr>
        <w:t xml:space="preserve"> </w:t>
      </w:r>
      <w:r>
        <w:t>detection,</w:t>
      </w:r>
      <w:r>
        <w:rPr>
          <w:spacing w:val="-13"/>
        </w:rPr>
        <w:t xml:space="preserve"> </w:t>
      </w:r>
      <w:r>
        <w:t>and</w:t>
      </w:r>
      <w:r>
        <w:rPr>
          <w:spacing w:val="-13"/>
        </w:rPr>
        <w:t xml:space="preserve"> </w:t>
      </w:r>
      <w:r>
        <w:t>confidence</w:t>
      </w:r>
      <w:r>
        <w:rPr>
          <w:spacing w:val="-13"/>
        </w:rPr>
        <w:t xml:space="preserve"> </w:t>
      </w:r>
      <w:r>
        <w:t>in banking quality.</w:t>
      </w:r>
    </w:p>
    <w:p w14:paraId="40F068B0">
      <w:pPr>
        <w:pStyle w:val="7"/>
        <w:spacing w:before="123"/>
        <w:ind w:left="0"/>
        <w:rPr>
          <w:sz w:val="32"/>
        </w:rPr>
      </w:pPr>
    </w:p>
    <w:p w14:paraId="4199E6B5">
      <w:pPr>
        <w:pStyle w:val="2"/>
      </w:pPr>
      <w:r>
        <w:rPr>
          <w:color w:val="163A5E"/>
        </w:rPr>
        <w:t xml:space="preserve">Question </w:t>
      </w:r>
      <w:r>
        <w:rPr>
          <w:color w:val="163A5E"/>
          <w:spacing w:val="-10"/>
        </w:rPr>
        <w:t>2</w:t>
      </w:r>
    </w:p>
    <w:p w14:paraId="201887DB">
      <w:pPr>
        <w:pStyle w:val="3"/>
        <w:spacing w:line="285" w:lineRule="auto"/>
        <w:ind w:right="0"/>
      </w:pPr>
      <w:r>
        <w:rPr>
          <w:color w:val="163A5E"/>
        </w:rPr>
        <w:t>An</w:t>
      </w:r>
      <w:r>
        <w:rPr>
          <w:color w:val="163A5E"/>
          <w:spacing w:val="29"/>
        </w:rPr>
        <w:t xml:space="preserve"> </w:t>
      </w:r>
      <w:r>
        <w:rPr>
          <w:color w:val="163A5E"/>
        </w:rPr>
        <w:t>ATM</w:t>
      </w:r>
      <w:r>
        <w:rPr>
          <w:color w:val="163A5E"/>
          <w:spacing w:val="29"/>
        </w:rPr>
        <w:t xml:space="preserve"> </w:t>
      </w:r>
      <w:r>
        <w:rPr>
          <w:color w:val="163A5E"/>
        </w:rPr>
        <w:t>system</w:t>
      </w:r>
      <w:r>
        <w:rPr>
          <w:color w:val="163A5E"/>
          <w:spacing w:val="29"/>
        </w:rPr>
        <w:t xml:space="preserve"> </w:t>
      </w:r>
      <w:r>
        <w:rPr>
          <w:color w:val="163A5E"/>
        </w:rPr>
        <w:t>is</w:t>
      </w:r>
      <w:r>
        <w:rPr>
          <w:color w:val="163A5E"/>
          <w:spacing w:val="29"/>
        </w:rPr>
        <w:t xml:space="preserve"> </w:t>
      </w:r>
      <w:r>
        <w:rPr>
          <w:color w:val="163A5E"/>
        </w:rPr>
        <w:t>producing</w:t>
      </w:r>
      <w:r>
        <w:rPr>
          <w:color w:val="163A5E"/>
          <w:spacing w:val="29"/>
        </w:rPr>
        <w:t xml:space="preserve"> </w:t>
      </w:r>
      <w:r>
        <w:rPr>
          <w:color w:val="163A5E"/>
        </w:rPr>
        <w:t>inconsistent</w:t>
      </w:r>
      <w:r>
        <w:rPr>
          <w:color w:val="163A5E"/>
          <w:spacing w:val="29"/>
        </w:rPr>
        <w:t xml:space="preserve"> </w:t>
      </w:r>
      <w:r>
        <w:rPr>
          <w:color w:val="163A5E"/>
        </w:rPr>
        <w:t>results</w:t>
      </w:r>
      <w:r>
        <w:rPr>
          <w:color w:val="163A5E"/>
          <w:spacing w:val="29"/>
        </w:rPr>
        <w:t xml:space="preserve"> </w:t>
      </w:r>
      <w:r>
        <w:rPr>
          <w:color w:val="163A5E"/>
        </w:rPr>
        <w:t>due</w:t>
      </w:r>
      <w:r>
        <w:rPr>
          <w:color w:val="163A5E"/>
          <w:spacing w:val="29"/>
        </w:rPr>
        <w:t xml:space="preserve"> </w:t>
      </w:r>
      <w:r>
        <w:rPr>
          <w:color w:val="163A5E"/>
        </w:rPr>
        <w:t>to</w:t>
      </w:r>
      <w:r>
        <w:rPr>
          <w:color w:val="163A5E"/>
          <w:spacing w:val="29"/>
        </w:rPr>
        <w:t xml:space="preserve"> </w:t>
      </w:r>
      <w:r>
        <w:rPr>
          <w:color w:val="163A5E"/>
        </w:rPr>
        <w:t>lack</w:t>
      </w:r>
      <w:r>
        <w:rPr>
          <w:color w:val="163A5E"/>
          <w:spacing w:val="29"/>
        </w:rPr>
        <w:t xml:space="preserve"> </w:t>
      </w:r>
      <w:r>
        <w:rPr>
          <w:color w:val="163A5E"/>
        </w:rPr>
        <w:t>of</w:t>
      </w:r>
      <w:r>
        <w:rPr>
          <w:color w:val="163A5E"/>
          <w:spacing w:val="29"/>
        </w:rPr>
        <w:t xml:space="preserve"> </w:t>
      </w:r>
      <w:r>
        <w:rPr>
          <w:color w:val="163A5E"/>
        </w:rPr>
        <w:t>a</w:t>
      </w:r>
      <w:r>
        <w:rPr>
          <w:color w:val="163A5E"/>
          <w:spacing w:val="29"/>
        </w:rPr>
        <w:t xml:space="preserve"> </w:t>
      </w:r>
      <w:r>
        <w:rPr>
          <w:color w:val="163A5E"/>
        </w:rPr>
        <w:t>defined</w:t>
      </w:r>
      <w:r>
        <w:rPr>
          <w:color w:val="163A5E"/>
          <w:spacing w:val="29"/>
        </w:rPr>
        <w:t xml:space="preserve"> </w:t>
      </w:r>
      <w:r>
        <w:rPr>
          <w:color w:val="163A5E"/>
        </w:rPr>
        <w:t>testing process. As a tester, demonstrate how you would implement a structured testing process</w:t>
      </w:r>
      <w:r>
        <w:rPr>
          <w:color w:val="163A5E"/>
          <w:spacing w:val="40"/>
        </w:rPr>
        <w:t xml:space="preserve"> </w:t>
      </w:r>
      <w:r>
        <w:rPr>
          <w:color w:val="163A5E"/>
        </w:rPr>
        <w:t>across SDLC phases. Explain each stage and its relevance to quality improvement. Apply</w:t>
      </w:r>
      <w:r>
        <w:rPr>
          <w:color w:val="163A5E"/>
          <w:spacing w:val="40"/>
        </w:rPr>
        <w:t xml:space="preserve"> </w:t>
      </w:r>
      <w:r>
        <w:rPr>
          <w:color w:val="163A5E"/>
        </w:rPr>
        <w:t>your</w:t>
      </w:r>
      <w:r>
        <w:rPr>
          <w:color w:val="163A5E"/>
          <w:spacing w:val="40"/>
        </w:rPr>
        <w:t xml:space="preserve"> </w:t>
      </w:r>
      <w:r>
        <w:rPr>
          <w:color w:val="163A5E"/>
        </w:rPr>
        <w:t>approach</w:t>
      </w:r>
      <w:r>
        <w:rPr>
          <w:color w:val="163A5E"/>
          <w:spacing w:val="40"/>
        </w:rPr>
        <w:t xml:space="preserve"> </w:t>
      </w:r>
      <w:r>
        <w:rPr>
          <w:color w:val="163A5E"/>
        </w:rPr>
        <w:t>to</w:t>
      </w:r>
      <w:r>
        <w:rPr>
          <w:color w:val="163A5E"/>
          <w:spacing w:val="40"/>
        </w:rPr>
        <w:t xml:space="preserve"> </w:t>
      </w:r>
      <w:r>
        <w:rPr>
          <w:color w:val="163A5E"/>
        </w:rPr>
        <w:t>ATM</w:t>
      </w:r>
      <w:r>
        <w:rPr>
          <w:color w:val="163A5E"/>
          <w:spacing w:val="40"/>
        </w:rPr>
        <w:t xml:space="preserve"> </w:t>
      </w:r>
      <w:r>
        <w:rPr>
          <w:color w:val="163A5E"/>
        </w:rPr>
        <w:t>withdrawal</w:t>
      </w:r>
      <w:r>
        <w:rPr>
          <w:color w:val="163A5E"/>
          <w:spacing w:val="40"/>
        </w:rPr>
        <w:t xml:space="preserve"> </w:t>
      </w:r>
      <w:r>
        <w:rPr>
          <w:color w:val="163A5E"/>
        </w:rPr>
        <w:t>functionality.</w:t>
      </w:r>
      <w:r>
        <w:rPr>
          <w:color w:val="163A5E"/>
          <w:spacing w:val="40"/>
        </w:rPr>
        <w:t xml:space="preserve"> </w:t>
      </w:r>
      <w:r>
        <w:rPr>
          <w:color w:val="163A5E"/>
        </w:rPr>
        <w:t>Discuss</w:t>
      </w:r>
      <w:r>
        <w:rPr>
          <w:color w:val="163A5E"/>
          <w:spacing w:val="40"/>
        </w:rPr>
        <w:t xml:space="preserve"> </w:t>
      </w:r>
      <w:r>
        <w:rPr>
          <w:color w:val="163A5E"/>
        </w:rPr>
        <w:t>how</w:t>
      </w:r>
      <w:r>
        <w:rPr>
          <w:color w:val="163A5E"/>
          <w:spacing w:val="40"/>
        </w:rPr>
        <w:t xml:space="preserve"> </w:t>
      </w:r>
      <w:r>
        <w:rPr>
          <w:color w:val="163A5E"/>
        </w:rPr>
        <w:t>process</w:t>
      </w:r>
      <w:r>
        <w:rPr>
          <w:color w:val="163A5E"/>
          <w:spacing w:val="40"/>
        </w:rPr>
        <w:t xml:space="preserve"> </w:t>
      </w:r>
      <w:r>
        <w:rPr>
          <w:color w:val="163A5E"/>
        </w:rPr>
        <w:t>consistency reduces defects. Conclude with expected outcomes.</w:t>
      </w:r>
    </w:p>
    <w:p w14:paraId="05528450">
      <w:pPr>
        <w:pStyle w:val="4"/>
        <w:spacing w:before="145"/>
      </w:pPr>
      <w:r>
        <w:rPr>
          <w:spacing w:val="-2"/>
        </w:rPr>
        <w:t>Answer</w:t>
      </w:r>
    </w:p>
    <w:p w14:paraId="7C1DD00A">
      <w:pPr>
        <w:spacing w:before="165"/>
        <w:ind w:left="7" w:right="0" w:firstLine="0"/>
        <w:jc w:val="left"/>
        <w:rPr>
          <w:b/>
          <w:sz w:val="19"/>
        </w:rPr>
      </w:pPr>
      <w:r>
        <w:rPr>
          <w:b/>
          <w:spacing w:val="-2"/>
          <w:sz w:val="19"/>
        </w:rPr>
        <w:t>Structured</w:t>
      </w:r>
      <w:r>
        <w:rPr>
          <w:b/>
          <w:spacing w:val="-1"/>
          <w:sz w:val="19"/>
        </w:rPr>
        <w:t xml:space="preserve"> </w:t>
      </w:r>
      <w:r>
        <w:rPr>
          <w:b/>
          <w:spacing w:val="-2"/>
          <w:sz w:val="19"/>
        </w:rPr>
        <w:t>testing</w:t>
      </w:r>
      <w:r>
        <w:rPr>
          <w:b/>
          <w:sz w:val="19"/>
        </w:rPr>
        <w:t xml:space="preserve"> </w:t>
      </w:r>
      <w:r>
        <w:rPr>
          <w:b/>
          <w:spacing w:val="-2"/>
          <w:sz w:val="19"/>
        </w:rPr>
        <w:t>across</w:t>
      </w:r>
      <w:r>
        <w:rPr>
          <w:b/>
          <w:spacing w:val="-1"/>
          <w:sz w:val="19"/>
        </w:rPr>
        <w:t xml:space="preserve"> </w:t>
      </w:r>
      <w:r>
        <w:rPr>
          <w:b/>
          <w:spacing w:val="-2"/>
          <w:sz w:val="19"/>
        </w:rPr>
        <w:t>the</w:t>
      </w:r>
      <w:r>
        <w:rPr>
          <w:b/>
          <w:sz w:val="19"/>
        </w:rPr>
        <w:t xml:space="preserve"> </w:t>
      </w:r>
      <w:r>
        <w:rPr>
          <w:b/>
          <w:spacing w:val="-2"/>
          <w:sz w:val="19"/>
        </w:rPr>
        <w:t>SDLC:</w:t>
      </w:r>
    </w:p>
    <w:p w14:paraId="1ED738A4">
      <w:pPr>
        <w:pStyle w:val="10"/>
        <w:numPr>
          <w:ilvl w:val="0"/>
          <w:numId w:val="3"/>
        </w:numPr>
        <w:tabs>
          <w:tab w:val="left" w:pos="215"/>
        </w:tabs>
        <w:spacing w:before="166" w:after="0" w:line="290" w:lineRule="auto"/>
        <w:ind w:left="7" w:right="330" w:firstLine="0"/>
        <w:jc w:val="left"/>
        <w:rPr>
          <w:sz w:val="19"/>
        </w:rPr>
      </w:pPr>
      <w:r>
        <w:rPr>
          <w:b/>
          <w:sz w:val="19"/>
        </w:rPr>
        <w:t>Requirements</w:t>
      </w:r>
      <w:r>
        <w:rPr>
          <w:b/>
          <w:spacing w:val="-11"/>
          <w:sz w:val="19"/>
        </w:rPr>
        <w:t xml:space="preserve"> </w:t>
      </w:r>
      <w:r>
        <w:rPr>
          <w:b/>
          <w:sz w:val="19"/>
        </w:rPr>
        <w:t>phase:</w:t>
      </w:r>
      <w:r>
        <w:rPr>
          <w:b/>
          <w:spacing w:val="-11"/>
          <w:sz w:val="19"/>
        </w:rPr>
        <w:t xml:space="preserve"> </w:t>
      </w:r>
      <w:r>
        <w:rPr>
          <w:sz w:val="19"/>
        </w:rPr>
        <w:t>Review</w:t>
      </w:r>
      <w:r>
        <w:rPr>
          <w:spacing w:val="-11"/>
          <w:sz w:val="19"/>
        </w:rPr>
        <w:t xml:space="preserve"> </w:t>
      </w:r>
      <w:r>
        <w:rPr>
          <w:sz w:val="19"/>
        </w:rPr>
        <w:t>withdrawal</w:t>
      </w:r>
      <w:r>
        <w:rPr>
          <w:spacing w:val="-11"/>
          <w:sz w:val="19"/>
        </w:rPr>
        <w:t xml:space="preserve"> </w:t>
      </w:r>
      <w:r>
        <w:rPr>
          <w:sz w:val="19"/>
        </w:rPr>
        <w:t>rules,</w:t>
      </w:r>
      <w:r>
        <w:rPr>
          <w:spacing w:val="-11"/>
          <w:sz w:val="19"/>
        </w:rPr>
        <w:t xml:space="preserve"> </w:t>
      </w:r>
      <w:r>
        <w:rPr>
          <w:sz w:val="19"/>
        </w:rPr>
        <w:t>daily</w:t>
      </w:r>
      <w:r>
        <w:rPr>
          <w:spacing w:val="-11"/>
          <w:sz w:val="19"/>
        </w:rPr>
        <w:t xml:space="preserve"> </w:t>
      </w:r>
      <w:r>
        <w:rPr>
          <w:sz w:val="19"/>
        </w:rPr>
        <w:t>limits,</w:t>
      </w:r>
      <w:r>
        <w:rPr>
          <w:spacing w:val="-11"/>
          <w:sz w:val="19"/>
        </w:rPr>
        <w:t xml:space="preserve"> </w:t>
      </w:r>
      <w:r>
        <w:rPr>
          <w:sz w:val="19"/>
        </w:rPr>
        <w:t>PIN</w:t>
      </w:r>
      <w:r>
        <w:rPr>
          <w:spacing w:val="-11"/>
          <w:sz w:val="19"/>
        </w:rPr>
        <w:t xml:space="preserve"> </w:t>
      </w:r>
      <w:r>
        <w:rPr>
          <w:sz w:val="19"/>
        </w:rPr>
        <w:t>validation,</w:t>
      </w:r>
      <w:r>
        <w:rPr>
          <w:spacing w:val="-11"/>
          <w:sz w:val="19"/>
        </w:rPr>
        <w:t xml:space="preserve"> </w:t>
      </w:r>
      <w:r>
        <w:rPr>
          <w:sz w:val="19"/>
        </w:rPr>
        <w:t>balance</w:t>
      </w:r>
      <w:r>
        <w:rPr>
          <w:spacing w:val="-11"/>
          <w:sz w:val="19"/>
        </w:rPr>
        <w:t xml:space="preserve"> </w:t>
      </w:r>
      <w:r>
        <w:rPr>
          <w:sz w:val="19"/>
        </w:rPr>
        <w:t>checks,</w:t>
      </w:r>
      <w:r>
        <w:rPr>
          <w:spacing w:val="-11"/>
          <w:sz w:val="19"/>
        </w:rPr>
        <w:t xml:space="preserve"> </w:t>
      </w:r>
      <w:r>
        <w:rPr>
          <w:sz w:val="19"/>
        </w:rPr>
        <w:t>cash</w:t>
      </w:r>
      <w:r>
        <w:rPr>
          <w:spacing w:val="-11"/>
          <w:sz w:val="19"/>
        </w:rPr>
        <w:t xml:space="preserve"> </w:t>
      </w:r>
      <w:r>
        <w:rPr>
          <w:sz w:val="19"/>
        </w:rPr>
        <w:t>availability, and receipt requirements. Prepare acceptance criteria.</w:t>
      </w:r>
    </w:p>
    <w:p w14:paraId="71A4DDEC">
      <w:pPr>
        <w:pStyle w:val="10"/>
        <w:numPr>
          <w:ilvl w:val="0"/>
          <w:numId w:val="3"/>
        </w:numPr>
        <w:tabs>
          <w:tab w:val="left" w:pos="215"/>
        </w:tabs>
        <w:spacing w:before="119" w:after="0" w:line="240" w:lineRule="auto"/>
        <w:ind w:left="215" w:right="0" w:hanging="208"/>
        <w:jc w:val="left"/>
        <w:rPr>
          <w:sz w:val="19"/>
        </w:rPr>
      </w:pPr>
      <w:r>
        <w:rPr>
          <w:b/>
          <w:sz w:val="19"/>
        </w:rPr>
        <w:t>Design</w:t>
      </w:r>
      <w:r>
        <w:rPr>
          <w:b/>
          <w:spacing w:val="-12"/>
          <w:sz w:val="19"/>
        </w:rPr>
        <w:t xml:space="preserve"> </w:t>
      </w:r>
      <w:r>
        <w:rPr>
          <w:b/>
          <w:sz w:val="19"/>
        </w:rPr>
        <w:t>phase:</w:t>
      </w:r>
      <w:r>
        <w:rPr>
          <w:b/>
          <w:spacing w:val="-11"/>
          <w:sz w:val="19"/>
        </w:rPr>
        <w:t xml:space="preserve"> </w:t>
      </w:r>
      <w:r>
        <w:rPr>
          <w:sz w:val="19"/>
        </w:rPr>
        <w:t>Review</w:t>
      </w:r>
      <w:r>
        <w:rPr>
          <w:spacing w:val="-12"/>
          <w:sz w:val="19"/>
        </w:rPr>
        <w:t xml:space="preserve"> </w:t>
      </w:r>
      <w:r>
        <w:rPr>
          <w:sz w:val="19"/>
        </w:rPr>
        <w:t>transaction</w:t>
      </w:r>
      <w:r>
        <w:rPr>
          <w:spacing w:val="-11"/>
          <w:sz w:val="19"/>
        </w:rPr>
        <w:t xml:space="preserve"> </w:t>
      </w:r>
      <w:r>
        <w:rPr>
          <w:sz w:val="19"/>
        </w:rPr>
        <w:t>flow</w:t>
      </w:r>
      <w:r>
        <w:rPr>
          <w:spacing w:val="-11"/>
          <w:sz w:val="19"/>
        </w:rPr>
        <w:t xml:space="preserve"> </w:t>
      </w:r>
      <w:r>
        <w:rPr>
          <w:sz w:val="19"/>
        </w:rPr>
        <w:t>and</w:t>
      </w:r>
      <w:r>
        <w:rPr>
          <w:spacing w:val="-12"/>
          <w:sz w:val="19"/>
        </w:rPr>
        <w:t xml:space="preserve"> </w:t>
      </w:r>
      <w:r>
        <w:rPr>
          <w:sz w:val="19"/>
        </w:rPr>
        <w:t>error</w:t>
      </w:r>
      <w:r>
        <w:rPr>
          <w:spacing w:val="-11"/>
          <w:sz w:val="19"/>
        </w:rPr>
        <w:t xml:space="preserve"> </w:t>
      </w:r>
      <w:r>
        <w:rPr>
          <w:sz w:val="19"/>
        </w:rPr>
        <w:t>handling.</w:t>
      </w:r>
      <w:r>
        <w:rPr>
          <w:spacing w:val="-12"/>
          <w:sz w:val="19"/>
        </w:rPr>
        <w:t xml:space="preserve"> </w:t>
      </w:r>
      <w:r>
        <w:rPr>
          <w:sz w:val="19"/>
        </w:rPr>
        <w:t>Create</w:t>
      </w:r>
      <w:r>
        <w:rPr>
          <w:spacing w:val="-11"/>
          <w:sz w:val="19"/>
        </w:rPr>
        <w:t xml:space="preserve"> </w:t>
      </w:r>
      <w:r>
        <w:rPr>
          <w:sz w:val="19"/>
        </w:rPr>
        <w:t>test</w:t>
      </w:r>
      <w:r>
        <w:rPr>
          <w:spacing w:val="-11"/>
          <w:sz w:val="19"/>
        </w:rPr>
        <w:t xml:space="preserve"> </w:t>
      </w:r>
      <w:r>
        <w:rPr>
          <w:sz w:val="19"/>
        </w:rPr>
        <w:t>scenarios</w:t>
      </w:r>
      <w:r>
        <w:rPr>
          <w:spacing w:val="-12"/>
          <w:sz w:val="19"/>
        </w:rPr>
        <w:t xml:space="preserve"> </w:t>
      </w:r>
      <w:r>
        <w:rPr>
          <w:sz w:val="19"/>
        </w:rPr>
        <w:t>for</w:t>
      </w:r>
      <w:r>
        <w:rPr>
          <w:spacing w:val="-11"/>
          <w:sz w:val="19"/>
        </w:rPr>
        <w:t xml:space="preserve"> </w:t>
      </w:r>
      <w:r>
        <w:rPr>
          <w:sz w:val="19"/>
        </w:rPr>
        <w:t>valid</w:t>
      </w:r>
      <w:r>
        <w:rPr>
          <w:spacing w:val="-11"/>
          <w:sz w:val="19"/>
        </w:rPr>
        <w:t xml:space="preserve"> </w:t>
      </w:r>
      <w:r>
        <w:rPr>
          <w:sz w:val="19"/>
        </w:rPr>
        <w:t>and</w:t>
      </w:r>
      <w:r>
        <w:rPr>
          <w:spacing w:val="-12"/>
          <w:sz w:val="19"/>
        </w:rPr>
        <w:t xml:space="preserve"> </w:t>
      </w:r>
      <w:r>
        <w:rPr>
          <w:sz w:val="19"/>
        </w:rPr>
        <w:t>invalid</w:t>
      </w:r>
      <w:r>
        <w:rPr>
          <w:spacing w:val="-11"/>
          <w:sz w:val="19"/>
        </w:rPr>
        <w:t xml:space="preserve"> </w:t>
      </w:r>
      <w:r>
        <w:rPr>
          <w:spacing w:val="-2"/>
          <w:sz w:val="19"/>
        </w:rPr>
        <w:t>states.</w:t>
      </w:r>
    </w:p>
    <w:p w14:paraId="19C82812">
      <w:pPr>
        <w:pStyle w:val="10"/>
        <w:spacing w:after="0" w:line="240" w:lineRule="auto"/>
        <w:jc w:val="left"/>
        <w:rPr>
          <w:sz w:val="19"/>
        </w:rPr>
        <w:sectPr>
          <w:pgSz w:w="11910" w:h="16840"/>
          <w:pgMar w:top="1020" w:right="1133" w:bottom="740" w:left="1133" w:header="0" w:footer="512" w:gutter="0"/>
          <w:cols w:space="720" w:num="1"/>
        </w:sectPr>
      </w:pPr>
    </w:p>
    <w:p w14:paraId="7069C8D4">
      <w:pPr>
        <w:pStyle w:val="10"/>
        <w:numPr>
          <w:ilvl w:val="0"/>
          <w:numId w:val="3"/>
        </w:numPr>
        <w:tabs>
          <w:tab w:val="left" w:pos="215"/>
        </w:tabs>
        <w:spacing w:before="75" w:after="0" w:line="290" w:lineRule="auto"/>
        <w:ind w:left="7" w:right="685" w:firstLine="0"/>
        <w:jc w:val="left"/>
        <w:rPr>
          <w:sz w:val="19"/>
        </w:rPr>
      </w:pPr>
      <w:r>
        <w:rPr>
          <w:b/>
          <w:sz w:val="19"/>
        </w:rPr>
        <w:t>Development</w:t>
      </w:r>
      <w:r>
        <w:rPr>
          <w:b/>
          <w:spacing w:val="-11"/>
          <w:sz w:val="19"/>
        </w:rPr>
        <w:t xml:space="preserve"> </w:t>
      </w:r>
      <w:r>
        <w:rPr>
          <w:b/>
          <w:sz w:val="19"/>
        </w:rPr>
        <w:t>phase:</w:t>
      </w:r>
      <w:r>
        <w:rPr>
          <w:b/>
          <w:spacing w:val="-11"/>
          <w:sz w:val="19"/>
        </w:rPr>
        <w:t xml:space="preserve"> </w:t>
      </w:r>
      <w:r>
        <w:rPr>
          <w:sz w:val="19"/>
        </w:rPr>
        <w:t>Developers</w:t>
      </w:r>
      <w:r>
        <w:rPr>
          <w:spacing w:val="-11"/>
          <w:sz w:val="19"/>
        </w:rPr>
        <w:t xml:space="preserve"> </w:t>
      </w:r>
      <w:r>
        <w:rPr>
          <w:sz w:val="19"/>
        </w:rPr>
        <w:t>perform</w:t>
      </w:r>
      <w:r>
        <w:rPr>
          <w:spacing w:val="-11"/>
          <w:sz w:val="19"/>
        </w:rPr>
        <w:t xml:space="preserve"> </w:t>
      </w:r>
      <w:r>
        <w:rPr>
          <w:sz w:val="19"/>
        </w:rPr>
        <w:t>unit</w:t>
      </w:r>
      <w:r>
        <w:rPr>
          <w:spacing w:val="-11"/>
          <w:sz w:val="19"/>
        </w:rPr>
        <w:t xml:space="preserve"> </w:t>
      </w:r>
      <w:r>
        <w:rPr>
          <w:sz w:val="19"/>
        </w:rPr>
        <w:t>tests</w:t>
      </w:r>
      <w:r>
        <w:rPr>
          <w:spacing w:val="-11"/>
          <w:sz w:val="19"/>
        </w:rPr>
        <w:t xml:space="preserve"> </w:t>
      </w:r>
      <w:r>
        <w:rPr>
          <w:sz w:val="19"/>
        </w:rPr>
        <w:t>for</w:t>
      </w:r>
      <w:r>
        <w:rPr>
          <w:spacing w:val="-11"/>
          <w:sz w:val="19"/>
        </w:rPr>
        <w:t xml:space="preserve"> </w:t>
      </w:r>
      <w:r>
        <w:rPr>
          <w:sz w:val="19"/>
        </w:rPr>
        <w:t>balance</w:t>
      </w:r>
      <w:r>
        <w:rPr>
          <w:spacing w:val="-11"/>
          <w:sz w:val="19"/>
        </w:rPr>
        <w:t xml:space="preserve"> </w:t>
      </w:r>
      <w:r>
        <w:rPr>
          <w:sz w:val="19"/>
        </w:rPr>
        <w:t>calculation,</w:t>
      </w:r>
      <w:r>
        <w:rPr>
          <w:spacing w:val="-11"/>
          <w:sz w:val="19"/>
        </w:rPr>
        <w:t xml:space="preserve"> </w:t>
      </w:r>
      <w:r>
        <w:rPr>
          <w:sz w:val="19"/>
        </w:rPr>
        <w:t>limit</w:t>
      </w:r>
      <w:r>
        <w:rPr>
          <w:spacing w:val="-11"/>
          <w:sz w:val="19"/>
        </w:rPr>
        <w:t xml:space="preserve"> </w:t>
      </w:r>
      <w:r>
        <w:rPr>
          <w:sz w:val="19"/>
        </w:rPr>
        <w:t>checks,</w:t>
      </w:r>
      <w:r>
        <w:rPr>
          <w:spacing w:val="-11"/>
          <w:sz w:val="19"/>
        </w:rPr>
        <w:t xml:space="preserve"> </w:t>
      </w:r>
      <w:r>
        <w:rPr>
          <w:sz w:val="19"/>
        </w:rPr>
        <w:t>and</w:t>
      </w:r>
      <w:r>
        <w:rPr>
          <w:spacing w:val="-11"/>
          <w:sz w:val="19"/>
        </w:rPr>
        <w:t xml:space="preserve"> </w:t>
      </w:r>
      <w:r>
        <w:rPr>
          <w:sz w:val="19"/>
        </w:rPr>
        <w:t xml:space="preserve">transaction </w:t>
      </w:r>
      <w:r>
        <w:rPr>
          <w:spacing w:val="-2"/>
          <w:sz w:val="19"/>
        </w:rPr>
        <w:t>updates.</w:t>
      </w:r>
    </w:p>
    <w:p w14:paraId="0BE6663C">
      <w:pPr>
        <w:pStyle w:val="10"/>
        <w:numPr>
          <w:ilvl w:val="0"/>
          <w:numId w:val="3"/>
        </w:numPr>
        <w:tabs>
          <w:tab w:val="left" w:pos="215"/>
        </w:tabs>
        <w:spacing w:before="120" w:after="0" w:line="240" w:lineRule="auto"/>
        <w:ind w:left="215" w:right="0" w:hanging="208"/>
        <w:jc w:val="left"/>
        <w:rPr>
          <w:sz w:val="19"/>
        </w:rPr>
      </w:pPr>
      <w:r>
        <w:rPr>
          <w:b/>
          <w:sz w:val="19"/>
        </w:rPr>
        <w:t>Integration</w:t>
      </w:r>
      <w:r>
        <w:rPr>
          <w:b/>
          <w:spacing w:val="-13"/>
          <w:sz w:val="19"/>
        </w:rPr>
        <w:t xml:space="preserve"> </w:t>
      </w:r>
      <w:r>
        <w:rPr>
          <w:b/>
          <w:sz w:val="19"/>
        </w:rPr>
        <w:t>phase:</w:t>
      </w:r>
      <w:r>
        <w:rPr>
          <w:b/>
          <w:spacing w:val="-13"/>
          <w:sz w:val="19"/>
        </w:rPr>
        <w:t xml:space="preserve"> </w:t>
      </w:r>
      <w:r>
        <w:rPr>
          <w:sz w:val="19"/>
        </w:rPr>
        <w:t>Test</w:t>
      </w:r>
      <w:r>
        <w:rPr>
          <w:spacing w:val="-13"/>
          <w:sz w:val="19"/>
        </w:rPr>
        <w:t xml:space="preserve"> </w:t>
      </w:r>
      <w:r>
        <w:rPr>
          <w:sz w:val="19"/>
        </w:rPr>
        <w:t>communication</w:t>
      </w:r>
      <w:r>
        <w:rPr>
          <w:spacing w:val="-13"/>
          <w:sz w:val="19"/>
        </w:rPr>
        <w:t xml:space="preserve"> </w:t>
      </w:r>
      <w:r>
        <w:rPr>
          <w:sz w:val="19"/>
        </w:rPr>
        <w:t>among</w:t>
      </w:r>
      <w:r>
        <w:rPr>
          <w:spacing w:val="-13"/>
          <w:sz w:val="19"/>
        </w:rPr>
        <w:t xml:space="preserve"> </w:t>
      </w:r>
      <w:r>
        <w:rPr>
          <w:sz w:val="19"/>
        </w:rPr>
        <w:t>the</w:t>
      </w:r>
      <w:r>
        <w:rPr>
          <w:spacing w:val="-13"/>
          <w:sz w:val="19"/>
        </w:rPr>
        <w:t xml:space="preserve"> </w:t>
      </w:r>
      <w:r>
        <w:rPr>
          <w:sz w:val="19"/>
        </w:rPr>
        <w:t>ATM,</w:t>
      </w:r>
      <w:r>
        <w:rPr>
          <w:spacing w:val="-13"/>
          <w:sz w:val="19"/>
        </w:rPr>
        <w:t xml:space="preserve"> </w:t>
      </w:r>
      <w:r>
        <w:rPr>
          <w:sz w:val="19"/>
        </w:rPr>
        <w:t>bank</w:t>
      </w:r>
      <w:r>
        <w:rPr>
          <w:spacing w:val="-13"/>
          <w:sz w:val="19"/>
        </w:rPr>
        <w:t xml:space="preserve"> </w:t>
      </w:r>
      <w:r>
        <w:rPr>
          <w:sz w:val="19"/>
        </w:rPr>
        <w:t>server,</w:t>
      </w:r>
      <w:r>
        <w:rPr>
          <w:spacing w:val="-13"/>
          <w:sz w:val="19"/>
        </w:rPr>
        <w:t xml:space="preserve"> </w:t>
      </w:r>
      <w:r>
        <w:rPr>
          <w:sz w:val="19"/>
        </w:rPr>
        <w:t>account</w:t>
      </w:r>
      <w:r>
        <w:rPr>
          <w:spacing w:val="-13"/>
          <w:sz w:val="19"/>
        </w:rPr>
        <w:t xml:space="preserve"> </w:t>
      </w:r>
      <w:r>
        <w:rPr>
          <w:sz w:val="19"/>
        </w:rPr>
        <w:t>database,</w:t>
      </w:r>
      <w:r>
        <w:rPr>
          <w:spacing w:val="-13"/>
          <w:sz w:val="19"/>
        </w:rPr>
        <w:t xml:space="preserve"> </w:t>
      </w:r>
      <w:r>
        <w:rPr>
          <w:sz w:val="19"/>
        </w:rPr>
        <w:t>and</w:t>
      </w:r>
      <w:r>
        <w:rPr>
          <w:spacing w:val="-13"/>
          <w:sz w:val="19"/>
        </w:rPr>
        <w:t xml:space="preserve"> </w:t>
      </w:r>
      <w:r>
        <w:rPr>
          <w:sz w:val="19"/>
        </w:rPr>
        <w:t>cash</w:t>
      </w:r>
      <w:r>
        <w:rPr>
          <w:spacing w:val="-13"/>
          <w:sz w:val="19"/>
        </w:rPr>
        <w:t xml:space="preserve"> </w:t>
      </w:r>
      <w:r>
        <w:rPr>
          <w:spacing w:val="-2"/>
          <w:sz w:val="19"/>
        </w:rPr>
        <w:t>dispenser.</w:t>
      </w:r>
    </w:p>
    <w:p w14:paraId="1D3C091A">
      <w:pPr>
        <w:pStyle w:val="10"/>
        <w:numPr>
          <w:ilvl w:val="0"/>
          <w:numId w:val="3"/>
        </w:numPr>
        <w:tabs>
          <w:tab w:val="left" w:pos="215"/>
        </w:tabs>
        <w:spacing w:before="165" w:after="0" w:line="290" w:lineRule="auto"/>
        <w:ind w:left="7" w:right="257" w:firstLine="0"/>
        <w:jc w:val="left"/>
        <w:rPr>
          <w:sz w:val="19"/>
        </w:rPr>
      </w:pPr>
      <w:r>
        <w:rPr>
          <w:b/>
          <w:sz w:val="19"/>
        </w:rPr>
        <w:t>System</w:t>
      </w:r>
      <w:r>
        <w:rPr>
          <w:b/>
          <w:spacing w:val="-10"/>
          <w:sz w:val="19"/>
        </w:rPr>
        <w:t xml:space="preserve"> </w:t>
      </w:r>
      <w:r>
        <w:rPr>
          <w:b/>
          <w:sz w:val="19"/>
        </w:rPr>
        <w:t>testing:</w:t>
      </w:r>
      <w:r>
        <w:rPr>
          <w:b/>
          <w:spacing w:val="-10"/>
          <w:sz w:val="19"/>
        </w:rPr>
        <w:t xml:space="preserve"> </w:t>
      </w:r>
      <w:r>
        <w:rPr>
          <w:sz w:val="19"/>
        </w:rPr>
        <w:t>Test</w:t>
      </w:r>
      <w:r>
        <w:rPr>
          <w:spacing w:val="-10"/>
          <w:sz w:val="19"/>
        </w:rPr>
        <w:t xml:space="preserve"> </w:t>
      </w:r>
      <w:r>
        <w:rPr>
          <w:sz w:val="19"/>
        </w:rPr>
        <w:t>the</w:t>
      </w:r>
      <w:r>
        <w:rPr>
          <w:spacing w:val="-10"/>
          <w:sz w:val="19"/>
        </w:rPr>
        <w:t xml:space="preserve"> </w:t>
      </w:r>
      <w:r>
        <w:rPr>
          <w:sz w:val="19"/>
        </w:rPr>
        <w:t>complete</w:t>
      </w:r>
      <w:r>
        <w:rPr>
          <w:spacing w:val="-10"/>
          <w:sz w:val="19"/>
        </w:rPr>
        <w:t xml:space="preserve"> </w:t>
      </w:r>
      <w:r>
        <w:rPr>
          <w:sz w:val="19"/>
        </w:rPr>
        <w:t>ATM</w:t>
      </w:r>
      <w:r>
        <w:rPr>
          <w:spacing w:val="-10"/>
          <w:sz w:val="19"/>
        </w:rPr>
        <w:t xml:space="preserve"> </w:t>
      </w:r>
      <w:r>
        <w:rPr>
          <w:sz w:val="19"/>
        </w:rPr>
        <w:t>withdrawal</w:t>
      </w:r>
      <w:r>
        <w:rPr>
          <w:spacing w:val="-10"/>
          <w:sz w:val="19"/>
        </w:rPr>
        <w:t xml:space="preserve"> </w:t>
      </w:r>
      <w:r>
        <w:rPr>
          <w:sz w:val="19"/>
        </w:rPr>
        <w:t>flow,</w:t>
      </w:r>
      <w:r>
        <w:rPr>
          <w:spacing w:val="-10"/>
          <w:sz w:val="19"/>
        </w:rPr>
        <w:t xml:space="preserve"> </w:t>
      </w:r>
      <w:r>
        <w:rPr>
          <w:sz w:val="19"/>
        </w:rPr>
        <w:t>including</w:t>
      </w:r>
      <w:r>
        <w:rPr>
          <w:spacing w:val="-10"/>
          <w:sz w:val="19"/>
        </w:rPr>
        <w:t xml:space="preserve"> </w:t>
      </w:r>
      <w:r>
        <w:rPr>
          <w:sz w:val="19"/>
        </w:rPr>
        <w:t>success,</w:t>
      </w:r>
      <w:r>
        <w:rPr>
          <w:spacing w:val="-10"/>
          <w:sz w:val="19"/>
        </w:rPr>
        <w:t xml:space="preserve"> </w:t>
      </w:r>
      <w:r>
        <w:rPr>
          <w:sz w:val="19"/>
        </w:rPr>
        <w:t>timeout,</w:t>
      </w:r>
      <w:r>
        <w:rPr>
          <w:spacing w:val="-10"/>
          <w:sz w:val="19"/>
        </w:rPr>
        <w:t xml:space="preserve"> </w:t>
      </w:r>
      <w:r>
        <w:rPr>
          <w:sz w:val="19"/>
        </w:rPr>
        <w:t>insufficient</w:t>
      </w:r>
      <w:r>
        <w:rPr>
          <w:spacing w:val="-10"/>
          <w:sz w:val="19"/>
        </w:rPr>
        <w:t xml:space="preserve"> </w:t>
      </w:r>
      <w:r>
        <w:rPr>
          <w:sz w:val="19"/>
        </w:rPr>
        <w:t>funds,</w:t>
      </w:r>
      <w:r>
        <w:rPr>
          <w:spacing w:val="-10"/>
          <w:sz w:val="19"/>
        </w:rPr>
        <w:t xml:space="preserve"> </w:t>
      </w:r>
      <w:r>
        <w:rPr>
          <w:sz w:val="19"/>
        </w:rPr>
        <w:t>invalid PIN, and dispenser failure.</w:t>
      </w:r>
    </w:p>
    <w:p w14:paraId="5FA7C125">
      <w:pPr>
        <w:pStyle w:val="10"/>
        <w:numPr>
          <w:ilvl w:val="0"/>
          <w:numId w:val="3"/>
        </w:numPr>
        <w:tabs>
          <w:tab w:val="left" w:pos="215"/>
        </w:tabs>
        <w:spacing w:before="120" w:after="0" w:line="240" w:lineRule="auto"/>
        <w:ind w:left="215" w:right="0" w:hanging="208"/>
        <w:jc w:val="left"/>
        <w:rPr>
          <w:sz w:val="19"/>
        </w:rPr>
      </w:pPr>
      <w:r>
        <w:rPr>
          <w:b/>
          <w:spacing w:val="-2"/>
          <w:sz w:val="19"/>
        </w:rPr>
        <w:t>Acceptance</w:t>
      </w:r>
      <w:r>
        <w:rPr>
          <w:b/>
          <w:spacing w:val="-1"/>
          <w:sz w:val="19"/>
        </w:rPr>
        <w:t xml:space="preserve"> </w:t>
      </w:r>
      <w:r>
        <w:rPr>
          <w:b/>
          <w:spacing w:val="-2"/>
          <w:sz w:val="19"/>
        </w:rPr>
        <w:t>testing:</w:t>
      </w:r>
      <w:r>
        <w:rPr>
          <w:b/>
          <w:sz w:val="19"/>
        </w:rPr>
        <w:t xml:space="preserve"> </w:t>
      </w:r>
      <w:r>
        <w:rPr>
          <w:spacing w:val="-2"/>
          <w:sz w:val="19"/>
        </w:rPr>
        <w:t>Business</w:t>
      </w:r>
      <w:r>
        <w:rPr>
          <w:sz w:val="19"/>
        </w:rPr>
        <w:t xml:space="preserve"> </w:t>
      </w:r>
      <w:r>
        <w:rPr>
          <w:spacing w:val="-2"/>
          <w:sz w:val="19"/>
        </w:rPr>
        <w:t>representatives</w:t>
      </w:r>
      <w:r>
        <w:rPr>
          <w:sz w:val="19"/>
        </w:rPr>
        <w:t xml:space="preserve"> </w:t>
      </w:r>
      <w:r>
        <w:rPr>
          <w:spacing w:val="-2"/>
          <w:sz w:val="19"/>
        </w:rPr>
        <w:t>confirm</w:t>
      </w:r>
      <w:r>
        <w:rPr>
          <w:sz w:val="19"/>
        </w:rPr>
        <w:t xml:space="preserve"> </w:t>
      </w:r>
      <w:r>
        <w:rPr>
          <w:spacing w:val="-2"/>
          <w:sz w:val="19"/>
        </w:rPr>
        <w:t>that</w:t>
      </w:r>
      <w:r>
        <w:rPr>
          <w:sz w:val="19"/>
        </w:rPr>
        <w:t xml:space="preserve"> </w:t>
      </w:r>
      <w:r>
        <w:rPr>
          <w:spacing w:val="-2"/>
          <w:sz w:val="19"/>
        </w:rPr>
        <w:t>the</w:t>
      </w:r>
      <w:r>
        <w:rPr>
          <w:sz w:val="19"/>
        </w:rPr>
        <w:t xml:space="preserve"> </w:t>
      </w:r>
      <w:r>
        <w:rPr>
          <w:spacing w:val="-2"/>
          <w:sz w:val="19"/>
        </w:rPr>
        <w:t>system</w:t>
      </w:r>
      <w:r>
        <w:rPr>
          <w:sz w:val="19"/>
        </w:rPr>
        <w:t xml:space="preserve"> </w:t>
      </w:r>
      <w:r>
        <w:rPr>
          <w:spacing w:val="-2"/>
          <w:sz w:val="19"/>
        </w:rPr>
        <w:t>meets</w:t>
      </w:r>
      <w:r>
        <w:rPr>
          <w:sz w:val="19"/>
        </w:rPr>
        <w:t xml:space="preserve"> </w:t>
      </w:r>
      <w:r>
        <w:rPr>
          <w:spacing w:val="-2"/>
          <w:sz w:val="19"/>
        </w:rPr>
        <w:t>banking</w:t>
      </w:r>
      <w:r>
        <w:rPr>
          <w:sz w:val="19"/>
        </w:rPr>
        <w:t xml:space="preserve"> </w:t>
      </w:r>
      <w:r>
        <w:rPr>
          <w:spacing w:val="-2"/>
          <w:sz w:val="19"/>
        </w:rPr>
        <w:t>requirements.</w:t>
      </w:r>
    </w:p>
    <w:p w14:paraId="5048524C">
      <w:pPr>
        <w:pStyle w:val="10"/>
        <w:numPr>
          <w:ilvl w:val="0"/>
          <w:numId w:val="3"/>
        </w:numPr>
        <w:tabs>
          <w:tab w:val="left" w:pos="215"/>
        </w:tabs>
        <w:spacing w:before="165" w:after="0" w:line="240" w:lineRule="auto"/>
        <w:ind w:left="215" w:right="0" w:hanging="208"/>
        <w:jc w:val="left"/>
        <w:rPr>
          <w:sz w:val="19"/>
        </w:rPr>
      </w:pPr>
      <w:r>
        <w:rPr>
          <w:b/>
          <w:spacing w:val="-2"/>
          <w:sz w:val="19"/>
        </w:rPr>
        <w:t>Maintenance:</w:t>
      </w:r>
      <w:r>
        <w:rPr>
          <w:b/>
          <w:sz w:val="19"/>
        </w:rPr>
        <w:t xml:space="preserve"> </w:t>
      </w:r>
      <w:r>
        <w:rPr>
          <w:spacing w:val="-2"/>
          <w:sz w:val="19"/>
        </w:rPr>
        <w:t>Run</w:t>
      </w:r>
      <w:r>
        <w:rPr>
          <w:sz w:val="19"/>
        </w:rPr>
        <w:t xml:space="preserve"> </w:t>
      </w:r>
      <w:r>
        <w:rPr>
          <w:spacing w:val="-2"/>
          <w:sz w:val="19"/>
        </w:rPr>
        <w:t>regression</w:t>
      </w:r>
      <w:r>
        <w:rPr>
          <w:spacing w:val="1"/>
          <w:sz w:val="19"/>
        </w:rPr>
        <w:t xml:space="preserve"> </w:t>
      </w:r>
      <w:r>
        <w:rPr>
          <w:spacing w:val="-2"/>
          <w:sz w:val="19"/>
        </w:rPr>
        <w:t>tests</w:t>
      </w:r>
      <w:r>
        <w:rPr>
          <w:sz w:val="19"/>
        </w:rPr>
        <w:t xml:space="preserve"> </w:t>
      </w:r>
      <w:r>
        <w:rPr>
          <w:spacing w:val="-2"/>
          <w:sz w:val="19"/>
        </w:rPr>
        <w:t>after</w:t>
      </w:r>
      <w:r>
        <w:rPr>
          <w:sz w:val="19"/>
        </w:rPr>
        <w:t xml:space="preserve"> </w:t>
      </w:r>
      <w:r>
        <w:rPr>
          <w:spacing w:val="-2"/>
          <w:sz w:val="19"/>
        </w:rPr>
        <w:t>patches,</w:t>
      </w:r>
      <w:r>
        <w:rPr>
          <w:spacing w:val="1"/>
          <w:sz w:val="19"/>
        </w:rPr>
        <w:t xml:space="preserve"> </w:t>
      </w:r>
      <w:r>
        <w:rPr>
          <w:spacing w:val="-2"/>
          <w:sz w:val="19"/>
        </w:rPr>
        <w:t>configuration</w:t>
      </w:r>
      <w:r>
        <w:rPr>
          <w:sz w:val="19"/>
        </w:rPr>
        <w:t xml:space="preserve"> </w:t>
      </w:r>
      <w:r>
        <w:rPr>
          <w:spacing w:val="-2"/>
          <w:sz w:val="19"/>
        </w:rPr>
        <w:t>changes,</w:t>
      </w:r>
      <w:r>
        <w:rPr>
          <w:spacing w:val="1"/>
          <w:sz w:val="19"/>
        </w:rPr>
        <w:t xml:space="preserve"> </w:t>
      </w:r>
      <w:r>
        <w:rPr>
          <w:spacing w:val="-2"/>
          <w:sz w:val="19"/>
        </w:rPr>
        <w:t>or</w:t>
      </w:r>
      <w:r>
        <w:rPr>
          <w:sz w:val="19"/>
        </w:rPr>
        <w:t xml:space="preserve"> </w:t>
      </w:r>
      <w:r>
        <w:rPr>
          <w:spacing w:val="-2"/>
          <w:sz w:val="19"/>
        </w:rPr>
        <w:t>updates.</w:t>
      </w:r>
    </w:p>
    <w:p w14:paraId="133E6F5C">
      <w:pPr>
        <w:pStyle w:val="7"/>
        <w:spacing w:before="166" w:line="290" w:lineRule="auto"/>
      </w:pPr>
      <w:r>
        <w:rPr>
          <w:b/>
        </w:rPr>
        <w:t>Example—ATM</w:t>
      </w:r>
      <w:r>
        <w:rPr>
          <w:b/>
          <w:spacing w:val="-9"/>
        </w:rPr>
        <w:t xml:space="preserve"> </w:t>
      </w:r>
      <w:r>
        <w:rPr>
          <w:b/>
        </w:rPr>
        <w:t>withdrawal:</w:t>
      </w:r>
      <w:r>
        <w:rPr>
          <w:b/>
          <w:spacing w:val="-9"/>
        </w:rPr>
        <w:t xml:space="preserve"> </w:t>
      </w:r>
      <w:r>
        <w:t>Insert</w:t>
      </w:r>
      <w:r>
        <w:rPr>
          <w:spacing w:val="-9"/>
        </w:rPr>
        <w:t xml:space="preserve"> </w:t>
      </w:r>
      <w:r>
        <w:t>a</w:t>
      </w:r>
      <w:r>
        <w:rPr>
          <w:spacing w:val="-9"/>
        </w:rPr>
        <w:t xml:space="preserve"> </w:t>
      </w:r>
      <w:r>
        <w:t>valid</w:t>
      </w:r>
      <w:r>
        <w:rPr>
          <w:spacing w:val="-9"/>
        </w:rPr>
        <w:t xml:space="preserve"> </w:t>
      </w:r>
      <w:r>
        <w:t>card,</w:t>
      </w:r>
      <w:r>
        <w:rPr>
          <w:spacing w:val="-9"/>
        </w:rPr>
        <w:t xml:space="preserve"> </w:t>
      </w:r>
      <w:r>
        <w:t>enter</w:t>
      </w:r>
      <w:r>
        <w:rPr>
          <w:spacing w:val="-9"/>
        </w:rPr>
        <w:t xml:space="preserve"> </w:t>
      </w:r>
      <w:r>
        <w:t>the</w:t>
      </w:r>
      <w:r>
        <w:rPr>
          <w:spacing w:val="-9"/>
        </w:rPr>
        <w:t xml:space="preserve"> </w:t>
      </w:r>
      <w:r>
        <w:t>correct</w:t>
      </w:r>
      <w:r>
        <w:rPr>
          <w:spacing w:val="-9"/>
        </w:rPr>
        <w:t xml:space="preserve"> </w:t>
      </w:r>
      <w:r>
        <w:t>PIN,</w:t>
      </w:r>
      <w:r>
        <w:rPr>
          <w:spacing w:val="-9"/>
        </w:rPr>
        <w:t xml:space="preserve"> </w:t>
      </w:r>
      <w:r>
        <w:t>choose</w:t>
      </w:r>
      <w:r>
        <w:rPr>
          <w:spacing w:val="-9"/>
        </w:rPr>
        <w:t xml:space="preserve"> </w:t>
      </w:r>
      <w:r>
        <w:t>withdrawal,</w:t>
      </w:r>
      <w:r>
        <w:rPr>
          <w:spacing w:val="-9"/>
        </w:rPr>
        <w:t xml:space="preserve"> </w:t>
      </w:r>
      <w:r>
        <w:t>enter</w:t>
      </w:r>
      <w:r>
        <w:rPr>
          <w:spacing w:val="-9"/>
        </w:rPr>
        <w:t xml:space="preserve"> </w:t>
      </w:r>
      <w:r>
        <w:t>an</w:t>
      </w:r>
      <w:r>
        <w:rPr>
          <w:spacing w:val="-9"/>
        </w:rPr>
        <w:t xml:space="preserve"> </w:t>
      </w:r>
      <w:r>
        <w:t>amount</w:t>
      </w:r>
      <w:r>
        <w:rPr>
          <w:spacing w:val="-9"/>
        </w:rPr>
        <w:t xml:space="preserve"> </w:t>
      </w:r>
      <w:r>
        <w:t>within the</w:t>
      </w:r>
      <w:r>
        <w:rPr>
          <w:spacing w:val="-4"/>
        </w:rPr>
        <w:t xml:space="preserve"> </w:t>
      </w:r>
      <w:r>
        <w:t>balance</w:t>
      </w:r>
      <w:r>
        <w:rPr>
          <w:spacing w:val="-4"/>
        </w:rPr>
        <w:t xml:space="preserve"> </w:t>
      </w:r>
      <w:r>
        <w:t>and</w:t>
      </w:r>
      <w:r>
        <w:rPr>
          <w:spacing w:val="-4"/>
        </w:rPr>
        <w:t xml:space="preserve"> </w:t>
      </w:r>
      <w:r>
        <w:t>daily</w:t>
      </w:r>
      <w:r>
        <w:rPr>
          <w:spacing w:val="-4"/>
        </w:rPr>
        <w:t xml:space="preserve"> </w:t>
      </w:r>
      <w:r>
        <w:t>limit,</w:t>
      </w:r>
      <w:r>
        <w:rPr>
          <w:spacing w:val="-4"/>
        </w:rPr>
        <w:t xml:space="preserve"> </w:t>
      </w:r>
      <w:r>
        <w:t>and</w:t>
      </w:r>
      <w:r>
        <w:rPr>
          <w:spacing w:val="-4"/>
        </w:rPr>
        <w:t xml:space="preserve"> </w:t>
      </w:r>
      <w:r>
        <w:t>verify</w:t>
      </w:r>
      <w:r>
        <w:rPr>
          <w:spacing w:val="-4"/>
        </w:rPr>
        <w:t xml:space="preserve"> </w:t>
      </w:r>
      <w:r>
        <w:t>that</w:t>
      </w:r>
      <w:r>
        <w:rPr>
          <w:spacing w:val="-4"/>
        </w:rPr>
        <w:t xml:space="preserve"> </w:t>
      </w:r>
      <w:r>
        <w:t>cash</w:t>
      </w:r>
      <w:r>
        <w:rPr>
          <w:spacing w:val="-4"/>
        </w:rPr>
        <w:t xml:space="preserve"> </w:t>
      </w:r>
      <w:r>
        <w:t>is</w:t>
      </w:r>
      <w:r>
        <w:rPr>
          <w:spacing w:val="-4"/>
        </w:rPr>
        <w:t xml:space="preserve"> </w:t>
      </w:r>
      <w:r>
        <w:t>dispensed</w:t>
      </w:r>
      <w:r>
        <w:rPr>
          <w:spacing w:val="-4"/>
        </w:rPr>
        <w:t xml:space="preserve"> </w:t>
      </w:r>
      <w:r>
        <w:t>and</w:t>
      </w:r>
      <w:r>
        <w:rPr>
          <w:spacing w:val="-4"/>
        </w:rPr>
        <w:t xml:space="preserve"> </w:t>
      </w:r>
      <w:r>
        <w:t>the</w:t>
      </w:r>
      <w:r>
        <w:rPr>
          <w:spacing w:val="-4"/>
        </w:rPr>
        <w:t xml:space="preserve"> </w:t>
      </w:r>
      <w:r>
        <w:t>account</w:t>
      </w:r>
      <w:r>
        <w:rPr>
          <w:spacing w:val="-4"/>
        </w:rPr>
        <w:t xml:space="preserve"> </w:t>
      </w:r>
      <w:r>
        <w:t>is</w:t>
      </w:r>
      <w:r>
        <w:rPr>
          <w:spacing w:val="-4"/>
        </w:rPr>
        <w:t xml:space="preserve"> </w:t>
      </w:r>
      <w:r>
        <w:t>debited</w:t>
      </w:r>
      <w:r>
        <w:rPr>
          <w:spacing w:val="-4"/>
        </w:rPr>
        <w:t xml:space="preserve"> </w:t>
      </w:r>
      <w:r>
        <w:t>exactly</w:t>
      </w:r>
      <w:r>
        <w:rPr>
          <w:spacing w:val="-4"/>
        </w:rPr>
        <w:t xml:space="preserve"> </w:t>
      </w:r>
      <w:r>
        <w:t>once.</w:t>
      </w:r>
      <w:r>
        <w:rPr>
          <w:spacing w:val="-4"/>
        </w:rPr>
        <w:t xml:space="preserve"> </w:t>
      </w:r>
      <w:r>
        <w:t>Also</w:t>
      </w:r>
      <w:r>
        <w:rPr>
          <w:spacing w:val="-4"/>
        </w:rPr>
        <w:t xml:space="preserve"> </w:t>
      </w:r>
      <w:r>
        <w:t>test</w:t>
      </w:r>
      <w:r>
        <w:rPr>
          <w:spacing w:val="-4"/>
        </w:rPr>
        <w:t xml:space="preserve"> </w:t>
      </w:r>
      <w:r>
        <w:t>an amount greater than the balance, an invalid PIN, an amount above the daily limit, and a server timeout.</w:t>
      </w:r>
    </w:p>
    <w:p w14:paraId="79A81420">
      <w:pPr>
        <w:pStyle w:val="7"/>
        <w:spacing w:before="118" w:line="290" w:lineRule="auto"/>
        <w:ind w:right="4"/>
        <w:jc w:val="both"/>
      </w:pPr>
      <w:r>
        <w:rPr>
          <w:b/>
        </w:rPr>
        <w:t>Why</w:t>
      </w:r>
      <w:r>
        <w:rPr>
          <w:b/>
          <w:spacing w:val="-12"/>
        </w:rPr>
        <w:t xml:space="preserve"> </w:t>
      </w:r>
      <w:r>
        <w:rPr>
          <w:b/>
        </w:rPr>
        <w:t>consistency</w:t>
      </w:r>
      <w:r>
        <w:rPr>
          <w:b/>
          <w:spacing w:val="-12"/>
        </w:rPr>
        <w:t xml:space="preserve"> </w:t>
      </w:r>
      <w:r>
        <w:rPr>
          <w:b/>
        </w:rPr>
        <w:t>matters:</w:t>
      </w:r>
      <w:r>
        <w:rPr>
          <w:b/>
          <w:spacing w:val="-12"/>
        </w:rPr>
        <w:t xml:space="preserve"> </w:t>
      </w:r>
      <w:r>
        <w:t>Standard</w:t>
      </w:r>
      <w:r>
        <w:rPr>
          <w:spacing w:val="-12"/>
        </w:rPr>
        <w:t xml:space="preserve"> </w:t>
      </w:r>
      <w:r>
        <w:t>test</w:t>
      </w:r>
      <w:r>
        <w:rPr>
          <w:spacing w:val="-12"/>
        </w:rPr>
        <w:t xml:space="preserve"> </w:t>
      </w:r>
      <w:r>
        <w:t>templates,</w:t>
      </w:r>
      <w:r>
        <w:rPr>
          <w:spacing w:val="-12"/>
        </w:rPr>
        <w:t xml:space="preserve"> </w:t>
      </w:r>
      <w:r>
        <w:t>common</w:t>
      </w:r>
      <w:r>
        <w:rPr>
          <w:spacing w:val="-12"/>
        </w:rPr>
        <w:t xml:space="preserve"> </w:t>
      </w:r>
      <w:r>
        <w:t>severity</w:t>
      </w:r>
      <w:r>
        <w:rPr>
          <w:spacing w:val="-12"/>
        </w:rPr>
        <w:t xml:space="preserve"> </w:t>
      </w:r>
      <w:r>
        <w:t>definitions,</w:t>
      </w:r>
      <w:r>
        <w:rPr>
          <w:spacing w:val="-12"/>
        </w:rPr>
        <w:t xml:space="preserve"> </w:t>
      </w:r>
      <w:r>
        <w:t>traceability</w:t>
      </w:r>
      <w:r>
        <w:rPr>
          <w:spacing w:val="-12"/>
        </w:rPr>
        <w:t xml:space="preserve"> </w:t>
      </w:r>
      <w:r>
        <w:t>to</w:t>
      </w:r>
      <w:r>
        <w:rPr>
          <w:spacing w:val="-12"/>
        </w:rPr>
        <w:t xml:space="preserve"> </w:t>
      </w:r>
      <w:r>
        <w:t>requirements,</w:t>
      </w:r>
      <w:r>
        <w:rPr>
          <w:spacing w:val="-12"/>
        </w:rPr>
        <w:t xml:space="preserve"> </w:t>
      </w:r>
      <w:r>
        <w:t>peer reviews,</w:t>
      </w:r>
      <w:r>
        <w:rPr>
          <w:spacing w:val="-8"/>
        </w:rPr>
        <w:t xml:space="preserve"> </w:t>
      </w:r>
      <w:r>
        <w:t>and</w:t>
      </w:r>
      <w:r>
        <w:rPr>
          <w:spacing w:val="-8"/>
        </w:rPr>
        <w:t xml:space="preserve"> </w:t>
      </w:r>
      <w:r>
        <w:t>repeatable</w:t>
      </w:r>
      <w:r>
        <w:rPr>
          <w:spacing w:val="-8"/>
        </w:rPr>
        <w:t xml:space="preserve"> </w:t>
      </w:r>
      <w:r>
        <w:t>test</w:t>
      </w:r>
      <w:r>
        <w:rPr>
          <w:spacing w:val="-8"/>
        </w:rPr>
        <w:t xml:space="preserve"> </w:t>
      </w:r>
      <w:r>
        <w:t>environments</w:t>
      </w:r>
      <w:r>
        <w:rPr>
          <w:spacing w:val="-8"/>
        </w:rPr>
        <w:t xml:space="preserve"> </w:t>
      </w:r>
      <w:r>
        <w:t>reduce</w:t>
      </w:r>
      <w:r>
        <w:rPr>
          <w:spacing w:val="-8"/>
        </w:rPr>
        <w:t xml:space="preserve"> </w:t>
      </w:r>
      <w:r>
        <w:t>missed</w:t>
      </w:r>
      <w:r>
        <w:rPr>
          <w:spacing w:val="-8"/>
        </w:rPr>
        <w:t xml:space="preserve"> </w:t>
      </w:r>
      <w:r>
        <w:t>steps</w:t>
      </w:r>
      <w:r>
        <w:rPr>
          <w:spacing w:val="-8"/>
        </w:rPr>
        <w:t xml:space="preserve"> </w:t>
      </w:r>
      <w:r>
        <w:t>and</w:t>
      </w:r>
      <w:r>
        <w:rPr>
          <w:spacing w:val="-8"/>
        </w:rPr>
        <w:t xml:space="preserve"> </w:t>
      </w:r>
      <w:r>
        <w:t>inconsistent</w:t>
      </w:r>
      <w:r>
        <w:rPr>
          <w:spacing w:val="-8"/>
        </w:rPr>
        <w:t xml:space="preserve"> </w:t>
      </w:r>
      <w:r>
        <w:t>judgments.</w:t>
      </w:r>
      <w:r>
        <w:rPr>
          <w:spacing w:val="-8"/>
        </w:rPr>
        <w:t xml:space="preserve"> </w:t>
      </w:r>
      <w:r>
        <w:t>Automated</w:t>
      </w:r>
      <w:r>
        <w:rPr>
          <w:spacing w:val="-8"/>
        </w:rPr>
        <w:t xml:space="preserve"> </w:t>
      </w:r>
      <w:r>
        <w:t>regression tests help detect previously fixed defects.</w:t>
      </w:r>
    </w:p>
    <w:p w14:paraId="38F6B660">
      <w:pPr>
        <w:pStyle w:val="7"/>
        <w:spacing w:line="290" w:lineRule="auto"/>
        <w:ind w:right="487"/>
        <w:jc w:val="both"/>
      </w:pPr>
      <w:r>
        <mc:AlternateContent>
          <mc:Choice Requires="wps">
            <w:drawing>
              <wp:anchor distT="0" distB="0" distL="0" distR="0" simplePos="0" relativeHeight="251659264"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6" name="Graphic 6"/>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6" o:spid="_x0000_s1026" o:spt="100" style="position:absolute;left:0pt;margin-left:57pt;margin-top:42.7pt;height:0.1pt;width:481.25pt;mso-position-horizontal-relative:page;z-index:251659264;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lxN33YAAAACgEAAA8A&#10;AAAAAAAAAQAgAAAAIgAAAGRycy9kb3ducmV2LnhtbFBLAQIUABQAAAAIAIdO4kAu2ZYiFwIAAHoE&#10;AAAOAAAAAAAAAAEAIAAAACcBAABkcnMvZTJvRG9jLnhtbFBLBQYAAAAABgAGAFkBAACwBQAAAAA=&#10;" path="m0,0l6111599,0e">
                <v:fill on="f" focussize="0,0"/>
                <v:stroke weight="0.45pt" color="#D4DDE8" joinstyle="round"/>
                <v:imagedata o:title=""/>
                <o:lock v:ext="edit" aspectratio="f"/>
                <v:textbox inset="0mm,0mm,0mm,0mm"/>
              </v:shape>
            </w:pict>
          </mc:Fallback>
        </mc:AlternateContent>
      </w:r>
      <w:r>
        <w:rPr>
          <w:b/>
        </w:rPr>
        <w:t>Expected</w:t>
      </w:r>
      <w:r>
        <w:rPr>
          <w:b/>
          <w:spacing w:val="-11"/>
        </w:rPr>
        <w:t xml:space="preserve"> </w:t>
      </w:r>
      <w:r>
        <w:rPr>
          <w:b/>
        </w:rPr>
        <w:t>outcomes:</w:t>
      </w:r>
      <w:r>
        <w:rPr>
          <w:b/>
          <w:spacing w:val="-11"/>
        </w:rPr>
        <w:t xml:space="preserve"> </w:t>
      </w:r>
      <w:r>
        <w:t>More</w:t>
      </w:r>
      <w:r>
        <w:rPr>
          <w:spacing w:val="-11"/>
        </w:rPr>
        <w:t xml:space="preserve"> </w:t>
      </w:r>
      <w:r>
        <w:t>predictable</w:t>
      </w:r>
      <w:r>
        <w:rPr>
          <w:spacing w:val="-11"/>
        </w:rPr>
        <w:t xml:space="preserve"> </w:t>
      </w:r>
      <w:r>
        <w:t>test</w:t>
      </w:r>
      <w:r>
        <w:rPr>
          <w:spacing w:val="-11"/>
        </w:rPr>
        <w:t xml:space="preserve"> </w:t>
      </w:r>
      <w:r>
        <w:t>coverage,</w:t>
      </w:r>
      <w:r>
        <w:rPr>
          <w:spacing w:val="-11"/>
        </w:rPr>
        <w:t xml:space="preserve"> </w:t>
      </w:r>
      <w:r>
        <w:t>fewer</w:t>
      </w:r>
      <w:r>
        <w:rPr>
          <w:spacing w:val="-11"/>
        </w:rPr>
        <w:t xml:space="preserve"> </w:t>
      </w:r>
      <w:r>
        <w:t>transaction</w:t>
      </w:r>
      <w:r>
        <w:rPr>
          <w:spacing w:val="-11"/>
        </w:rPr>
        <w:t xml:space="preserve"> </w:t>
      </w:r>
      <w:r>
        <w:t>errors,</w:t>
      </w:r>
      <w:r>
        <w:rPr>
          <w:spacing w:val="-11"/>
        </w:rPr>
        <w:t xml:space="preserve"> </w:t>
      </w:r>
      <w:r>
        <w:t>clear</w:t>
      </w:r>
      <w:r>
        <w:rPr>
          <w:spacing w:val="-11"/>
        </w:rPr>
        <w:t xml:space="preserve"> </w:t>
      </w:r>
      <w:r>
        <w:t>defect</w:t>
      </w:r>
      <w:r>
        <w:rPr>
          <w:spacing w:val="-11"/>
        </w:rPr>
        <w:t xml:space="preserve"> </w:t>
      </w:r>
      <w:r>
        <w:t>reports,</w:t>
      </w:r>
      <w:r>
        <w:rPr>
          <w:spacing w:val="-11"/>
        </w:rPr>
        <w:t xml:space="preserve"> </w:t>
      </w:r>
      <w:r>
        <w:t>improved reliability, and stronger customer confidence.</w:t>
      </w:r>
    </w:p>
    <w:p w14:paraId="2A6DCDB0">
      <w:pPr>
        <w:pStyle w:val="7"/>
        <w:spacing w:before="124"/>
        <w:ind w:left="0"/>
        <w:rPr>
          <w:sz w:val="32"/>
        </w:rPr>
      </w:pPr>
    </w:p>
    <w:p w14:paraId="0C3CE85C">
      <w:pPr>
        <w:pStyle w:val="2"/>
      </w:pPr>
      <w:r>
        <w:rPr>
          <w:color w:val="163A5E"/>
        </w:rPr>
        <w:t xml:space="preserve">Question </w:t>
      </w:r>
      <w:r>
        <w:rPr>
          <w:color w:val="163A5E"/>
          <w:spacing w:val="-10"/>
        </w:rPr>
        <w:t>3</w:t>
      </w:r>
    </w:p>
    <w:p w14:paraId="609462AA">
      <w:pPr>
        <w:pStyle w:val="3"/>
        <w:spacing w:line="285" w:lineRule="auto"/>
        <w:ind w:right="0"/>
      </w:pPr>
      <w:r>
        <w:rPr>
          <w:color w:val="163A5E"/>
        </w:rPr>
        <w:t>A</w:t>
      </w:r>
      <w:r>
        <w:rPr>
          <w:color w:val="163A5E"/>
          <w:spacing w:val="36"/>
        </w:rPr>
        <w:t xml:space="preserve"> </w:t>
      </w:r>
      <w:r>
        <w:rPr>
          <w:color w:val="163A5E"/>
        </w:rPr>
        <w:t>web</w:t>
      </w:r>
      <w:r>
        <w:rPr>
          <w:color w:val="163A5E"/>
          <w:spacing w:val="36"/>
        </w:rPr>
        <w:t xml:space="preserve"> </w:t>
      </w:r>
      <w:r>
        <w:rPr>
          <w:color w:val="163A5E"/>
        </w:rPr>
        <w:t>application</w:t>
      </w:r>
      <w:r>
        <w:rPr>
          <w:color w:val="163A5E"/>
          <w:spacing w:val="36"/>
        </w:rPr>
        <w:t xml:space="preserve"> </w:t>
      </w:r>
      <w:r>
        <w:rPr>
          <w:color w:val="163A5E"/>
        </w:rPr>
        <w:t>shows</w:t>
      </w:r>
      <w:r>
        <w:rPr>
          <w:color w:val="163A5E"/>
          <w:spacing w:val="36"/>
        </w:rPr>
        <w:t xml:space="preserve"> </w:t>
      </w:r>
      <w:r>
        <w:rPr>
          <w:color w:val="163A5E"/>
        </w:rPr>
        <w:t>mismatch</w:t>
      </w:r>
      <w:r>
        <w:rPr>
          <w:color w:val="163A5E"/>
          <w:spacing w:val="36"/>
        </w:rPr>
        <w:t xml:space="preserve"> </w:t>
      </w:r>
      <w:r>
        <w:rPr>
          <w:color w:val="163A5E"/>
        </w:rPr>
        <w:t>between</w:t>
      </w:r>
      <w:r>
        <w:rPr>
          <w:color w:val="163A5E"/>
          <w:spacing w:val="36"/>
        </w:rPr>
        <w:t xml:space="preserve"> </w:t>
      </w:r>
      <w:r>
        <w:rPr>
          <w:color w:val="163A5E"/>
        </w:rPr>
        <w:t>expected</w:t>
      </w:r>
      <w:r>
        <w:rPr>
          <w:color w:val="163A5E"/>
          <w:spacing w:val="36"/>
        </w:rPr>
        <w:t xml:space="preserve"> </w:t>
      </w:r>
      <w:r>
        <w:rPr>
          <w:color w:val="163A5E"/>
        </w:rPr>
        <w:t>and</w:t>
      </w:r>
      <w:r>
        <w:rPr>
          <w:color w:val="163A5E"/>
          <w:spacing w:val="36"/>
        </w:rPr>
        <w:t xml:space="preserve"> </w:t>
      </w:r>
      <w:r>
        <w:rPr>
          <w:color w:val="163A5E"/>
        </w:rPr>
        <w:t>actual</w:t>
      </w:r>
      <w:r>
        <w:rPr>
          <w:color w:val="163A5E"/>
          <w:spacing w:val="36"/>
        </w:rPr>
        <w:t xml:space="preserve"> </w:t>
      </w:r>
      <w:r>
        <w:rPr>
          <w:color w:val="163A5E"/>
        </w:rPr>
        <w:t>outputs</w:t>
      </w:r>
      <w:r>
        <w:rPr>
          <w:color w:val="163A5E"/>
          <w:spacing w:val="36"/>
        </w:rPr>
        <w:t xml:space="preserve"> </w:t>
      </w:r>
      <w:r>
        <w:rPr>
          <w:color w:val="163A5E"/>
        </w:rPr>
        <w:t>during</w:t>
      </w:r>
      <w:r>
        <w:rPr>
          <w:color w:val="163A5E"/>
          <w:spacing w:val="36"/>
        </w:rPr>
        <w:t xml:space="preserve"> </w:t>
      </w:r>
      <w:r>
        <w:rPr>
          <w:color w:val="163A5E"/>
        </w:rPr>
        <w:t>login and transaction operations. Apply basic testing definitions to identify errors, defects, and</w:t>
      </w:r>
      <w:r>
        <w:rPr>
          <w:color w:val="163A5E"/>
          <w:spacing w:val="40"/>
        </w:rPr>
        <w:t xml:space="preserve"> </w:t>
      </w:r>
      <w:r>
        <w:rPr>
          <w:color w:val="163A5E"/>
        </w:rPr>
        <w:t>failures in this scenario. Illustrate their relationships with suitable examples. Explain how</w:t>
      </w:r>
      <w:r>
        <w:rPr>
          <w:color w:val="163A5E"/>
          <w:spacing w:val="40"/>
        </w:rPr>
        <w:t xml:space="preserve"> </w:t>
      </w:r>
      <w:r>
        <w:rPr>
          <w:color w:val="163A5E"/>
        </w:rPr>
        <w:t>improper understanding of these terms affects testing. Suggest how to improve defect</w:t>
      </w:r>
      <w:r>
        <w:rPr>
          <w:color w:val="163A5E"/>
          <w:spacing w:val="40"/>
        </w:rPr>
        <w:t xml:space="preserve"> </w:t>
      </w:r>
      <w:r>
        <w:rPr>
          <w:color w:val="163A5E"/>
        </w:rPr>
        <w:t>reporting clarity. Justify your answer with examples.</w:t>
      </w:r>
    </w:p>
    <w:p w14:paraId="4DB7FC12">
      <w:pPr>
        <w:pStyle w:val="4"/>
        <w:spacing w:before="145"/>
      </w:pPr>
      <w:r>
        <w:rPr>
          <w:spacing w:val="-2"/>
        </w:rPr>
        <w:t>Answer</w:t>
      </w:r>
    </w:p>
    <w:p w14:paraId="57AF4EE5">
      <w:pPr>
        <w:spacing w:before="165"/>
        <w:ind w:left="7" w:right="0" w:firstLine="0"/>
        <w:jc w:val="left"/>
        <w:rPr>
          <w:b/>
          <w:sz w:val="19"/>
        </w:rPr>
      </w:pPr>
      <w:r>
        <w:rPr>
          <w:b/>
          <w:sz w:val="19"/>
        </w:rPr>
        <w:t>Key</w:t>
      </w:r>
      <w:r>
        <w:rPr>
          <w:b/>
          <w:spacing w:val="-8"/>
          <w:sz w:val="19"/>
        </w:rPr>
        <w:t xml:space="preserve"> </w:t>
      </w:r>
      <w:r>
        <w:rPr>
          <w:b/>
          <w:spacing w:val="-2"/>
          <w:sz w:val="19"/>
        </w:rPr>
        <w:t>definitions:</w:t>
      </w:r>
    </w:p>
    <w:p w14:paraId="2D2BD2F2">
      <w:pPr>
        <w:pStyle w:val="10"/>
        <w:numPr>
          <w:ilvl w:val="0"/>
          <w:numId w:val="4"/>
        </w:numPr>
        <w:tabs>
          <w:tab w:val="left" w:pos="124"/>
        </w:tabs>
        <w:spacing w:before="166" w:after="0" w:line="290" w:lineRule="auto"/>
        <w:ind w:left="7" w:right="378" w:firstLine="0"/>
        <w:jc w:val="left"/>
        <w:rPr>
          <w:sz w:val="19"/>
        </w:rPr>
      </w:pPr>
      <w:r>
        <w:rPr>
          <w:b/>
          <w:sz w:val="19"/>
        </w:rPr>
        <w:t>Error:</w:t>
      </w:r>
      <w:r>
        <w:rPr>
          <w:b/>
          <w:spacing w:val="-9"/>
          <w:sz w:val="19"/>
        </w:rPr>
        <w:t xml:space="preserve"> </w:t>
      </w:r>
      <w:r>
        <w:rPr>
          <w:sz w:val="19"/>
        </w:rPr>
        <w:t>A</w:t>
      </w:r>
      <w:r>
        <w:rPr>
          <w:spacing w:val="-9"/>
          <w:sz w:val="19"/>
        </w:rPr>
        <w:t xml:space="preserve"> </w:t>
      </w:r>
      <w:r>
        <w:rPr>
          <w:sz w:val="19"/>
        </w:rPr>
        <w:t>human</w:t>
      </w:r>
      <w:r>
        <w:rPr>
          <w:spacing w:val="-9"/>
          <w:sz w:val="19"/>
        </w:rPr>
        <w:t xml:space="preserve"> </w:t>
      </w:r>
      <w:r>
        <w:rPr>
          <w:sz w:val="19"/>
        </w:rPr>
        <w:t>mistake,</w:t>
      </w:r>
      <w:r>
        <w:rPr>
          <w:spacing w:val="-9"/>
          <w:sz w:val="19"/>
        </w:rPr>
        <w:t xml:space="preserve"> </w:t>
      </w:r>
      <w:r>
        <w:rPr>
          <w:sz w:val="19"/>
        </w:rPr>
        <w:t>such</w:t>
      </w:r>
      <w:r>
        <w:rPr>
          <w:spacing w:val="-9"/>
          <w:sz w:val="19"/>
        </w:rPr>
        <w:t xml:space="preserve"> </w:t>
      </w:r>
      <w:r>
        <w:rPr>
          <w:sz w:val="19"/>
        </w:rPr>
        <w:t>as</w:t>
      </w:r>
      <w:r>
        <w:rPr>
          <w:spacing w:val="-9"/>
          <w:sz w:val="19"/>
        </w:rPr>
        <w:t xml:space="preserve"> </w:t>
      </w:r>
      <w:r>
        <w:rPr>
          <w:sz w:val="19"/>
        </w:rPr>
        <w:t>a</w:t>
      </w:r>
      <w:r>
        <w:rPr>
          <w:spacing w:val="-9"/>
          <w:sz w:val="19"/>
        </w:rPr>
        <w:t xml:space="preserve"> </w:t>
      </w:r>
      <w:r>
        <w:rPr>
          <w:sz w:val="19"/>
        </w:rPr>
        <w:t>developer</w:t>
      </w:r>
      <w:r>
        <w:rPr>
          <w:spacing w:val="-9"/>
          <w:sz w:val="19"/>
        </w:rPr>
        <w:t xml:space="preserve"> </w:t>
      </w:r>
      <w:r>
        <w:rPr>
          <w:sz w:val="19"/>
        </w:rPr>
        <w:t>misunderstanding</w:t>
      </w:r>
      <w:r>
        <w:rPr>
          <w:spacing w:val="-9"/>
          <w:sz w:val="19"/>
        </w:rPr>
        <w:t xml:space="preserve"> </w:t>
      </w:r>
      <w:r>
        <w:rPr>
          <w:sz w:val="19"/>
        </w:rPr>
        <w:t>the</w:t>
      </w:r>
      <w:r>
        <w:rPr>
          <w:spacing w:val="-9"/>
          <w:sz w:val="19"/>
        </w:rPr>
        <w:t xml:space="preserve"> </w:t>
      </w:r>
      <w:r>
        <w:rPr>
          <w:sz w:val="19"/>
        </w:rPr>
        <w:t>rule</w:t>
      </w:r>
      <w:r>
        <w:rPr>
          <w:spacing w:val="-9"/>
          <w:sz w:val="19"/>
        </w:rPr>
        <w:t xml:space="preserve"> </w:t>
      </w:r>
      <w:r>
        <w:rPr>
          <w:sz w:val="19"/>
        </w:rPr>
        <w:t>for</w:t>
      </w:r>
      <w:r>
        <w:rPr>
          <w:spacing w:val="-9"/>
          <w:sz w:val="19"/>
        </w:rPr>
        <w:t xml:space="preserve"> </w:t>
      </w:r>
      <w:r>
        <w:rPr>
          <w:sz w:val="19"/>
        </w:rPr>
        <w:t>locking</w:t>
      </w:r>
      <w:r>
        <w:rPr>
          <w:spacing w:val="-9"/>
          <w:sz w:val="19"/>
        </w:rPr>
        <w:t xml:space="preserve"> </w:t>
      </w:r>
      <w:r>
        <w:rPr>
          <w:sz w:val="19"/>
        </w:rPr>
        <w:t>an</w:t>
      </w:r>
      <w:r>
        <w:rPr>
          <w:spacing w:val="-9"/>
          <w:sz w:val="19"/>
        </w:rPr>
        <w:t xml:space="preserve"> </w:t>
      </w:r>
      <w:r>
        <w:rPr>
          <w:sz w:val="19"/>
        </w:rPr>
        <w:t>account</w:t>
      </w:r>
      <w:r>
        <w:rPr>
          <w:spacing w:val="-9"/>
          <w:sz w:val="19"/>
        </w:rPr>
        <w:t xml:space="preserve"> </w:t>
      </w:r>
      <w:r>
        <w:rPr>
          <w:sz w:val="19"/>
        </w:rPr>
        <w:t>after</w:t>
      </w:r>
      <w:r>
        <w:rPr>
          <w:spacing w:val="-9"/>
          <w:sz w:val="19"/>
        </w:rPr>
        <w:t xml:space="preserve"> </w:t>
      </w:r>
      <w:r>
        <w:rPr>
          <w:sz w:val="19"/>
        </w:rPr>
        <w:t>repeated invalid logins.</w:t>
      </w:r>
    </w:p>
    <w:p w14:paraId="44B248F0">
      <w:pPr>
        <w:pStyle w:val="10"/>
        <w:numPr>
          <w:ilvl w:val="0"/>
          <w:numId w:val="4"/>
        </w:numPr>
        <w:tabs>
          <w:tab w:val="left" w:pos="124"/>
        </w:tabs>
        <w:spacing w:before="119" w:after="0" w:line="290" w:lineRule="auto"/>
        <w:ind w:left="7" w:right="264" w:firstLine="0"/>
        <w:jc w:val="left"/>
        <w:rPr>
          <w:sz w:val="19"/>
        </w:rPr>
      </w:pPr>
      <w:r>
        <w:rPr>
          <w:b/>
          <w:sz w:val="19"/>
        </w:rPr>
        <w:t>Defect</w:t>
      </w:r>
      <w:r>
        <w:rPr>
          <w:b/>
          <w:spacing w:val="-9"/>
          <w:sz w:val="19"/>
        </w:rPr>
        <w:t xml:space="preserve"> </w:t>
      </w:r>
      <w:r>
        <w:rPr>
          <w:b/>
          <w:sz w:val="19"/>
        </w:rPr>
        <w:t>(bug/fault):</w:t>
      </w:r>
      <w:r>
        <w:rPr>
          <w:b/>
          <w:spacing w:val="-9"/>
          <w:sz w:val="19"/>
        </w:rPr>
        <w:t xml:space="preserve"> </w:t>
      </w:r>
      <w:r>
        <w:rPr>
          <w:sz w:val="19"/>
        </w:rPr>
        <w:t>A</w:t>
      </w:r>
      <w:r>
        <w:rPr>
          <w:spacing w:val="-9"/>
          <w:sz w:val="19"/>
        </w:rPr>
        <w:t xml:space="preserve"> </w:t>
      </w:r>
      <w:r>
        <w:rPr>
          <w:sz w:val="19"/>
        </w:rPr>
        <w:t>flaw</w:t>
      </w:r>
      <w:r>
        <w:rPr>
          <w:spacing w:val="-9"/>
          <w:sz w:val="19"/>
        </w:rPr>
        <w:t xml:space="preserve"> </w:t>
      </w:r>
      <w:r>
        <w:rPr>
          <w:sz w:val="19"/>
        </w:rPr>
        <w:t>in</w:t>
      </w:r>
      <w:r>
        <w:rPr>
          <w:spacing w:val="-9"/>
          <w:sz w:val="19"/>
        </w:rPr>
        <w:t xml:space="preserve"> </w:t>
      </w:r>
      <w:r>
        <w:rPr>
          <w:sz w:val="19"/>
        </w:rPr>
        <w:t>a</w:t>
      </w:r>
      <w:r>
        <w:rPr>
          <w:spacing w:val="-9"/>
          <w:sz w:val="19"/>
        </w:rPr>
        <w:t xml:space="preserve"> </w:t>
      </w:r>
      <w:r>
        <w:rPr>
          <w:sz w:val="19"/>
        </w:rPr>
        <w:t>requirement,</w:t>
      </w:r>
      <w:r>
        <w:rPr>
          <w:spacing w:val="-9"/>
          <w:sz w:val="19"/>
        </w:rPr>
        <w:t xml:space="preserve"> </w:t>
      </w:r>
      <w:r>
        <w:rPr>
          <w:sz w:val="19"/>
        </w:rPr>
        <w:t>design,</w:t>
      </w:r>
      <w:r>
        <w:rPr>
          <w:spacing w:val="-9"/>
          <w:sz w:val="19"/>
        </w:rPr>
        <w:t xml:space="preserve"> </w:t>
      </w:r>
      <w:r>
        <w:rPr>
          <w:sz w:val="19"/>
        </w:rPr>
        <w:t>code,</w:t>
      </w:r>
      <w:r>
        <w:rPr>
          <w:spacing w:val="-9"/>
          <w:sz w:val="19"/>
        </w:rPr>
        <w:t xml:space="preserve"> </w:t>
      </w:r>
      <w:r>
        <w:rPr>
          <w:sz w:val="19"/>
        </w:rPr>
        <w:t>or</w:t>
      </w:r>
      <w:r>
        <w:rPr>
          <w:spacing w:val="-9"/>
          <w:sz w:val="19"/>
        </w:rPr>
        <w:t xml:space="preserve"> </w:t>
      </w:r>
      <w:r>
        <w:rPr>
          <w:sz w:val="19"/>
        </w:rPr>
        <w:t>configuration</w:t>
      </w:r>
      <w:r>
        <w:rPr>
          <w:spacing w:val="-9"/>
          <w:sz w:val="19"/>
        </w:rPr>
        <w:t xml:space="preserve"> </w:t>
      </w:r>
      <w:r>
        <w:rPr>
          <w:sz w:val="19"/>
        </w:rPr>
        <w:t>introduced</w:t>
      </w:r>
      <w:r>
        <w:rPr>
          <w:spacing w:val="-9"/>
          <w:sz w:val="19"/>
        </w:rPr>
        <w:t xml:space="preserve"> </w:t>
      </w:r>
      <w:r>
        <w:rPr>
          <w:sz w:val="19"/>
        </w:rPr>
        <w:t>by</w:t>
      </w:r>
      <w:r>
        <w:rPr>
          <w:spacing w:val="-9"/>
          <w:sz w:val="19"/>
        </w:rPr>
        <w:t xml:space="preserve"> </w:t>
      </w:r>
      <w:r>
        <w:rPr>
          <w:sz w:val="19"/>
        </w:rPr>
        <w:t>an</w:t>
      </w:r>
      <w:r>
        <w:rPr>
          <w:spacing w:val="-9"/>
          <w:sz w:val="19"/>
        </w:rPr>
        <w:t xml:space="preserve"> </w:t>
      </w:r>
      <w:r>
        <w:rPr>
          <w:sz w:val="19"/>
        </w:rPr>
        <w:t>error.</w:t>
      </w:r>
      <w:r>
        <w:rPr>
          <w:spacing w:val="-9"/>
          <w:sz w:val="19"/>
        </w:rPr>
        <w:t xml:space="preserve"> </w:t>
      </w:r>
      <w:r>
        <w:rPr>
          <w:sz w:val="19"/>
        </w:rPr>
        <w:t>For</w:t>
      </w:r>
      <w:r>
        <w:rPr>
          <w:spacing w:val="-9"/>
          <w:sz w:val="19"/>
        </w:rPr>
        <w:t xml:space="preserve"> </w:t>
      </w:r>
      <w:r>
        <w:rPr>
          <w:sz w:val="19"/>
        </w:rPr>
        <w:t>example, the code locks the account after six failed attempts even though the requirement says five.</w:t>
      </w:r>
    </w:p>
    <w:p w14:paraId="5F38F014">
      <w:pPr>
        <w:pStyle w:val="10"/>
        <w:numPr>
          <w:ilvl w:val="0"/>
          <w:numId w:val="4"/>
        </w:numPr>
        <w:tabs>
          <w:tab w:val="left" w:pos="124"/>
        </w:tabs>
        <w:spacing w:before="119" w:after="0" w:line="290" w:lineRule="auto"/>
        <w:ind w:left="7" w:right="378" w:firstLine="0"/>
        <w:jc w:val="left"/>
        <w:rPr>
          <w:sz w:val="19"/>
        </w:rPr>
      </w:pPr>
      <w:r>
        <w:rPr>
          <w:b/>
          <w:sz w:val="19"/>
        </w:rPr>
        <w:t>Failure:</w:t>
      </w:r>
      <w:r>
        <w:rPr>
          <w:b/>
          <w:spacing w:val="-9"/>
          <w:sz w:val="19"/>
        </w:rPr>
        <w:t xml:space="preserve"> </w:t>
      </w:r>
      <w:r>
        <w:rPr>
          <w:sz w:val="19"/>
        </w:rPr>
        <w:t>The</w:t>
      </w:r>
      <w:r>
        <w:rPr>
          <w:spacing w:val="-9"/>
          <w:sz w:val="19"/>
        </w:rPr>
        <w:t xml:space="preserve"> </w:t>
      </w:r>
      <w:r>
        <w:rPr>
          <w:sz w:val="19"/>
        </w:rPr>
        <w:t>observable</w:t>
      </w:r>
      <w:r>
        <w:rPr>
          <w:spacing w:val="-9"/>
          <w:sz w:val="19"/>
        </w:rPr>
        <w:t xml:space="preserve"> </w:t>
      </w:r>
      <w:r>
        <w:rPr>
          <w:sz w:val="19"/>
        </w:rPr>
        <w:t>incorrect</w:t>
      </w:r>
      <w:r>
        <w:rPr>
          <w:spacing w:val="-9"/>
          <w:sz w:val="19"/>
        </w:rPr>
        <w:t xml:space="preserve"> </w:t>
      </w:r>
      <w:r>
        <w:rPr>
          <w:sz w:val="19"/>
        </w:rPr>
        <w:t>behavior</w:t>
      </w:r>
      <w:r>
        <w:rPr>
          <w:spacing w:val="-9"/>
          <w:sz w:val="19"/>
        </w:rPr>
        <w:t xml:space="preserve"> </w:t>
      </w:r>
      <w:r>
        <w:rPr>
          <w:sz w:val="19"/>
        </w:rPr>
        <w:t>when</w:t>
      </w:r>
      <w:r>
        <w:rPr>
          <w:spacing w:val="-9"/>
          <w:sz w:val="19"/>
        </w:rPr>
        <w:t xml:space="preserve"> </w:t>
      </w:r>
      <w:r>
        <w:rPr>
          <w:sz w:val="19"/>
        </w:rPr>
        <w:t>the</w:t>
      </w:r>
      <w:r>
        <w:rPr>
          <w:spacing w:val="-9"/>
          <w:sz w:val="19"/>
        </w:rPr>
        <w:t xml:space="preserve"> </w:t>
      </w:r>
      <w:r>
        <w:rPr>
          <w:sz w:val="19"/>
        </w:rPr>
        <w:t>defect</w:t>
      </w:r>
      <w:r>
        <w:rPr>
          <w:spacing w:val="-9"/>
          <w:sz w:val="19"/>
        </w:rPr>
        <w:t xml:space="preserve"> </w:t>
      </w:r>
      <w:r>
        <w:rPr>
          <w:sz w:val="19"/>
        </w:rPr>
        <w:t>is</w:t>
      </w:r>
      <w:r>
        <w:rPr>
          <w:spacing w:val="-9"/>
          <w:sz w:val="19"/>
        </w:rPr>
        <w:t xml:space="preserve"> </w:t>
      </w:r>
      <w:r>
        <w:rPr>
          <w:sz w:val="19"/>
        </w:rPr>
        <w:t>executed.</w:t>
      </w:r>
      <w:r>
        <w:rPr>
          <w:spacing w:val="-9"/>
          <w:sz w:val="19"/>
        </w:rPr>
        <w:t xml:space="preserve"> </w:t>
      </w:r>
      <w:r>
        <w:rPr>
          <w:sz w:val="19"/>
        </w:rPr>
        <w:t>For</w:t>
      </w:r>
      <w:r>
        <w:rPr>
          <w:spacing w:val="-9"/>
          <w:sz w:val="19"/>
        </w:rPr>
        <w:t xml:space="preserve"> </w:t>
      </w:r>
      <w:r>
        <w:rPr>
          <w:sz w:val="19"/>
        </w:rPr>
        <w:t>example,</w:t>
      </w:r>
      <w:r>
        <w:rPr>
          <w:spacing w:val="-9"/>
          <w:sz w:val="19"/>
        </w:rPr>
        <w:t xml:space="preserve"> </w:t>
      </w:r>
      <w:r>
        <w:rPr>
          <w:sz w:val="19"/>
        </w:rPr>
        <w:t>the</w:t>
      </w:r>
      <w:r>
        <w:rPr>
          <w:spacing w:val="-9"/>
          <w:sz w:val="19"/>
        </w:rPr>
        <w:t xml:space="preserve"> </w:t>
      </w:r>
      <w:r>
        <w:rPr>
          <w:sz w:val="19"/>
        </w:rPr>
        <w:t>sixth</w:t>
      </w:r>
      <w:r>
        <w:rPr>
          <w:spacing w:val="-9"/>
          <w:sz w:val="19"/>
        </w:rPr>
        <w:t xml:space="preserve"> </w:t>
      </w:r>
      <w:r>
        <w:rPr>
          <w:sz w:val="19"/>
        </w:rPr>
        <w:t>invalid</w:t>
      </w:r>
      <w:r>
        <w:rPr>
          <w:spacing w:val="-9"/>
          <w:sz w:val="19"/>
        </w:rPr>
        <w:t xml:space="preserve"> </w:t>
      </w:r>
      <w:r>
        <w:rPr>
          <w:sz w:val="19"/>
        </w:rPr>
        <w:t>login</w:t>
      </w:r>
      <w:r>
        <w:rPr>
          <w:spacing w:val="-9"/>
          <w:sz w:val="19"/>
        </w:rPr>
        <w:t xml:space="preserve"> </w:t>
      </w:r>
      <w:r>
        <w:rPr>
          <w:sz w:val="19"/>
        </w:rPr>
        <w:t>is accepted or the account is not locked at the required time.</w:t>
      </w:r>
    </w:p>
    <w:p w14:paraId="54F8534F">
      <w:pPr>
        <w:pStyle w:val="7"/>
        <w:spacing w:line="290" w:lineRule="auto"/>
      </w:pPr>
      <w:r>
        <w:rPr>
          <w:b/>
        </w:rPr>
        <w:t>Relationship:</w:t>
      </w:r>
      <w:r>
        <w:rPr>
          <w:b/>
          <w:spacing w:val="-8"/>
        </w:rPr>
        <w:t xml:space="preserve"> </w:t>
      </w:r>
      <w:r>
        <w:t>A</w:t>
      </w:r>
      <w:r>
        <w:rPr>
          <w:spacing w:val="-8"/>
        </w:rPr>
        <w:t xml:space="preserve"> </w:t>
      </w:r>
      <w:r>
        <w:t>human</w:t>
      </w:r>
      <w:r>
        <w:rPr>
          <w:spacing w:val="-8"/>
        </w:rPr>
        <w:t xml:space="preserve"> </w:t>
      </w:r>
      <w:r>
        <w:t>error</w:t>
      </w:r>
      <w:r>
        <w:rPr>
          <w:spacing w:val="-8"/>
        </w:rPr>
        <w:t xml:space="preserve"> </w:t>
      </w:r>
      <w:r>
        <w:t>may</w:t>
      </w:r>
      <w:r>
        <w:rPr>
          <w:spacing w:val="-8"/>
        </w:rPr>
        <w:t xml:space="preserve"> </w:t>
      </w:r>
      <w:r>
        <w:t>introduce</w:t>
      </w:r>
      <w:r>
        <w:rPr>
          <w:spacing w:val="-8"/>
        </w:rPr>
        <w:t xml:space="preserve"> </w:t>
      </w:r>
      <w:r>
        <w:t>a</w:t>
      </w:r>
      <w:r>
        <w:rPr>
          <w:spacing w:val="-8"/>
        </w:rPr>
        <w:t xml:space="preserve"> </w:t>
      </w:r>
      <w:r>
        <w:t>defect,</w:t>
      </w:r>
      <w:r>
        <w:rPr>
          <w:spacing w:val="-8"/>
        </w:rPr>
        <w:t xml:space="preserve"> </w:t>
      </w:r>
      <w:r>
        <w:t>and</w:t>
      </w:r>
      <w:r>
        <w:rPr>
          <w:spacing w:val="-8"/>
        </w:rPr>
        <w:t xml:space="preserve"> </w:t>
      </w:r>
      <w:r>
        <w:t>that</w:t>
      </w:r>
      <w:r>
        <w:rPr>
          <w:spacing w:val="-8"/>
        </w:rPr>
        <w:t xml:space="preserve"> </w:t>
      </w:r>
      <w:r>
        <w:t>defect</w:t>
      </w:r>
      <w:r>
        <w:rPr>
          <w:spacing w:val="-8"/>
        </w:rPr>
        <w:t xml:space="preserve"> </w:t>
      </w:r>
      <w:r>
        <w:t>may</w:t>
      </w:r>
      <w:r>
        <w:rPr>
          <w:spacing w:val="-8"/>
        </w:rPr>
        <w:t xml:space="preserve"> </w:t>
      </w:r>
      <w:r>
        <w:t>cause</w:t>
      </w:r>
      <w:r>
        <w:rPr>
          <w:spacing w:val="-8"/>
        </w:rPr>
        <w:t xml:space="preserve"> </w:t>
      </w:r>
      <w:r>
        <w:t>a</w:t>
      </w:r>
      <w:r>
        <w:rPr>
          <w:spacing w:val="-8"/>
        </w:rPr>
        <w:t xml:space="preserve"> </w:t>
      </w:r>
      <w:r>
        <w:t>failure</w:t>
      </w:r>
      <w:r>
        <w:rPr>
          <w:spacing w:val="-8"/>
        </w:rPr>
        <w:t xml:space="preserve"> </w:t>
      </w:r>
      <w:r>
        <w:t>when</w:t>
      </w:r>
      <w:r>
        <w:rPr>
          <w:spacing w:val="-8"/>
        </w:rPr>
        <w:t xml:space="preserve"> </w:t>
      </w:r>
      <w:r>
        <w:t>the</w:t>
      </w:r>
      <w:r>
        <w:rPr>
          <w:spacing w:val="-8"/>
        </w:rPr>
        <w:t xml:space="preserve"> </w:t>
      </w:r>
      <w:r>
        <w:t>relevant conditions occur. Not every defect causes a visible failure in every test.</w:t>
      </w:r>
    </w:p>
    <w:p w14:paraId="480ED0B7">
      <w:pPr>
        <w:pStyle w:val="7"/>
        <w:spacing w:before="120" w:line="290" w:lineRule="auto"/>
      </w:pPr>
      <w:r>
        <w:rPr>
          <w:b/>
        </w:rPr>
        <w:t>Transaction</w:t>
      </w:r>
      <w:r>
        <w:rPr>
          <w:b/>
          <w:spacing w:val="-8"/>
        </w:rPr>
        <w:t xml:space="preserve"> </w:t>
      </w:r>
      <w:r>
        <w:rPr>
          <w:b/>
        </w:rPr>
        <w:t>example:</w:t>
      </w:r>
      <w:r>
        <w:rPr>
          <w:b/>
          <w:spacing w:val="-8"/>
        </w:rPr>
        <w:t xml:space="preserve"> </w:t>
      </w:r>
      <w:r>
        <w:t>If</w:t>
      </w:r>
      <w:r>
        <w:rPr>
          <w:spacing w:val="-8"/>
        </w:rPr>
        <w:t xml:space="preserve"> </w:t>
      </w:r>
      <w:r>
        <w:t>the</w:t>
      </w:r>
      <w:r>
        <w:rPr>
          <w:spacing w:val="-8"/>
        </w:rPr>
        <w:t xml:space="preserve"> </w:t>
      </w:r>
      <w:r>
        <w:t>programmer</w:t>
      </w:r>
      <w:r>
        <w:rPr>
          <w:spacing w:val="-8"/>
        </w:rPr>
        <w:t xml:space="preserve"> </w:t>
      </w:r>
      <w:r>
        <w:t>uses</w:t>
      </w:r>
      <w:r>
        <w:rPr>
          <w:spacing w:val="-8"/>
        </w:rPr>
        <w:t xml:space="preserve"> </w:t>
      </w:r>
      <w:r>
        <w:t>the</w:t>
      </w:r>
      <w:r>
        <w:rPr>
          <w:spacing w:val="-8"/>
        </w:rPr>
        <w:t xml:space="preserve"> </w:t>
      </w:r>
      <w:r>
        <w:t>wrong</w:t>
      </w:r>
      <w:r>
        <w:rPr>
          <w:spacing w:val="-8"/>
        </w:rPr>
        <w:t xml:space="preserve"> </w:t>
      </w:r>
      <w:r>
        <w:t>variable</w:t>
      </w:r>
      <w:r>
        <w:rPr>
          <w:spacing w:val="-8"/>
        </w:rPr>
        <w:t xml:space="preserve"> </w:t>
      </w:r>
      <w:r>
        <w:t>when</w:t>
      </w:r>
      <w:r>
        <w:rPr>
          <w:spacing w:val="-8"/>
        </w:rPr>
        <w:t xml:space="preserve"> </w:t>
      </w:r>
      <w:r>
        <w:t>calculating</w:t>
      </w:r>
      <w:r>
        <w:rPr>
          <w:spacing w:val="-8"/>
        </w:rPr>
        <w:t xml:space="preserve"> </w:t>
      </w:r>
      <w:r>
        <w:t>a</w:t>
      </w:r>
      <w:r>
        <w:rPr>
          <w:spacing w:val="-8"/>
        </w:rPr>
        <w:t xml:space="preserve"> </w:t>
      </w:r>
      <w:r>
        <w:t>transfer</w:t>
      </w:r>
      <w:r>
        <w:rPr>
          <w:spacing w:val="-8"/>
        </w:rPr>
        <w:t xml:space="preserve"> </w:t>
      </w:r>
      <w:r>
        <w:t>fee,</w:t>
      </w:r>
      <w:r>
        <w:rPr>
          <w:spacing w:val="-8"/>
        </w:rPr>
        <w:t xml:space="preserve"> </w:t>
      </w:r>
      <w:r>
        <w:t>that</w:t>
      </w:r>
      <w:r>
        <w:rPr>
          <w:spacing w:val="-8"/>
        </w:rPr>
        <w:t xml:space="preserve"> </w:t>
      </w:r>
      <w:r>
        <w:t>is</w:t>
      </w:r>
      <w:r>
        <w:rPr>
          <w:spacing w:val="-8"/>
        </w:rPr>
        <w:t xml:space="preserve"> </w:t>
      </w:r>
      <w:r>
        <w:t>a</w:t>
      </w:r>
      <w:r>
        <w:rPr>
          <w:spacing w:val="-8"/>
        </w:rPr>
        <w:t xml:space="preserve"> </w:t>
      </w:r>
      <w:r>
        <w:t>coding defect. When a transfer is made and the displayed fee is incorrect, the user observes a failure.</w:t>
      </w:r>
    </w:p>
    <w:p w14:paraId="79610A64">
      <w:pPr>
        <w:pStyle w:val="7"/>
        <w:spacing w:line="290" w:lineRule="auto"/>
        <w:ind w:right="146"/>
      </w:pPr>
      <w:r>
        <w:rPr>
          <w:b/>
        </w:rPr>
        <w:t>Impact</w:t>
      </w:r>
      <w:r>
        <w:rPr>
          <w:b/>
          <w:spacing w:val="-8"/>
        </w:rPr>
        <w:t xml:space="preserve"> </w:t>
      </w:r>
      <w:r>
        <w:rPr>
          <w:b/>
        </w:rPr>
        <w:t>of</w:t>
      </w:r>
      <w:r>
        <w:rPr>
          <w:b/>
          <w:spacing w:val="-8"/>
        </w:rPr>
        <w:t xml:space="preserve"> </w:t>
      </w:r>
      <w:r>
        <w:rPr>
          <w:b/>
        </w:rPr>
        <w:t>confusion:</w:t>
      </w:r>
      <w:r>
        <w:rPr>
          <w:b/>
          <w:spacing w:val="-8"/>
        </w:rPr>
        <w:t xml:space="preserve"> </w:t>
      </w:r>
      <w:r>
        <w:t>If</w:t>
      </w:r>
      <w:r>
        <w:rPr>
          <w:spacing w:val="-8"/>
        </w:rPr>
        <w:t xml:space="preserve"> </w:t>
      </w:r>
      <w:r>
        <w:t>testers</w:t>
      </w:r>
      <w:r>
        <w:rPr>
          <w:spacing w:val="-8"/>
        </w:rPr>
        <w:t xml:space="preserve"> </w:t>
      </w:r>
      <w:r>
        <w:t>report</w:t>
      </w:r>
      <w:r>
        <w:rPr>
          <w:spacing w:val="-8"/>
        </w:rPr>
        <w:t xml:space="preserve"> </w:t>
      </w:r>
      <w:r>
        <w:t>every</w:t>
      </w:r>
      <w:r>
        <w:rPr>
          <w:spacing w:val="-8"/>
        </w:rPr>
        <w:t xml:space="preserve"> </w:t>
      </w:r>
      <w:r>
        <w:t>failure</w:t>
      </w:r>
      <w:r>
        <w:rPr>
          <w:spacing w:val="-8"/>
        </w:rPr>
        <w:t xml:space="preserve"> </w:t>
      </w:r>
      <w:r>
        <w:t>only</w:t>
      </w:r>
      <w:r>
        <w:rPr>
          <w:spacing w:val="-8"/>
        </w:rPr>
        <w:t xml:space="preserve"> </w:t>
      </w:r>
      <w:r>
        <w:t>as</w:t>
      </w:r>
      <w:r>
        <w:rPr>
          <w:spacing w:val="-8"/>
        </w:rPr>
        <w:t xml:space="preserve"> </w:t>
      </w:r>
      <w:r>
        <w:t>a</w:t>
      </w:r>
      <w:r>
        <w:rPr>
          <w:spacing w:val="-8"/>
        </w:rPr>
        <w:t xml:space="preserve"> </w:t>
      </w:r>
      <w:r>
        <w:t>vague</w:t>
      </w:r>
      <w:r>
        <w:rPr>
          <w:spacing w:val="-8"/>
        </w:rPr>
        <w:t xml:space="preserve"> </w:t>
      </w:r>
      <w:r>
        <w:t>“system</w:t>
      </w:r>
      <w:r>
        <w:rPr>
          <w:spacing w:val="-8"/>
        </w:rPr>
        <w:t xml:space="preserve"> </w:t>
      </w:r>
      <w:r>
        <w:t>error,”</w:t>
      </w:r>
      <w:r>
        <w:rPr>
          <w:spacing w:val="-8"/>
        </w:rPr>
        <w:t xml:space="preserve"> </w:t>
      </w:r>
      <w:r>
        <w:t>developers</w:t>
      </w:r>
      <w:r>
        <w:rPr>
          <w:spacing w:val="-8"/>
        </w:rPr>
        <w:t xml:space="preserve"> </w:t>
      </w:r>
      <w:r>
        <w:t>may</w:t>
      </w:r>
      <w:r>
        <w:rPr>
          <w:spacing w:val="-8"/>
        </w:rPr>
        <w:t xml:space="preserve"> </w:t>
      </w:r>
      <w:r>
        <w:t>not</w:t>
      </w:r>
      <w:r>
        <w:rPr>
          <w:spacing w:val="-8"/>
        </w:rPr>
        <w:t xml:space="preserve"> </w:t>
      </w:r>
      <w:r>
        <w:t xml:space="preserve">reproduce or diagnose it. If a defect is mistaken for its root cause, the team may fix a symptom while leaving the underlying </w:t>
      </w:r>
      <w:r>
        <w:rPr>
          <w:spacing w:val="-2"/>
        </w:rPr>
        <w:t>problem.</w:t>
      </w:r>
    </w:p>
    <w:p w14:paraId="2AE70BAA">
      <w:pPr>
        <w:pStyle w:val="7"/>
        <w:spacing w:line="290" w:lineRule="auto"/>
      </w:pPr>
      <w:r>
        <w:rPr>
          <w:b/>
        </w:rPr>
        <w:t xml:space="preserve">Clear reporting: </w:t>
      </w:r>
      <w:r>
        <w:t>Include a unique ID, concise title, environment/build, preconditions, test data, numbered reproduction</w:t>
      </w:r>
      <w:r>
        <w:rPr>
          <w:spacing w:val="-12"/>
        </w:rPr>
        <w:t xml:space="preserve"> </w:t>
      </w:r>
      <w:r>
        <w:t>steps,</w:t>
      </w:r>
      <w:r>
        <w:rPr>
          <w:spacing w:val="-12"/>
        </w:rPr>
        <w:t xml:space="preserve"> </w:t>
      </w:r>
      <w:r>
        <w:t>expected</w:t>
      </w:r>
      <w:r>
        <w:rPr>
          <w:spacing w:val="-12"/>
        </w:rPr>
        <w:t xml:space="preserve"> </w:t>
      </w:r>
      <w:r>
        <w:t>result,</w:t>
      </w:r>
      <w:r>
        <w:rPr>
          <w:spacing w:val="-12"/>
        </w:rPr>
        <w:t xml:space="preserve"> </w:t>
      </w:r>
      <w:r>
        <w:t>actual</w:t>
      </w:r>
      <w:r>
        <w:rPr>
          <w:spacing w:val="-12"/>
        </w:rPr>
        <w:t xml:space="preserve"> </w:t>
      </w:r>
      <w:r>
        <w:t>result,</w:t>
      </w:r>
      <w:r>
        <w:rPr>
          <w:spacing w:val="-12"/>
        </w:rPr>
        <w:t xml:space="preserve"> </w:t>
      </w:r>
      <w:r>
        <w:t>screenshots/logs,</w:t>
      </w:r>
      <w:r>
        <w:rPr>
          <w:spacing w:val="-12"/>
        </w:rPr>
        <w:t xml:space="preserve"> </w:t>
      </w:r>
      <w:r>
        <w:t>severity,</w:t>
      </w:r>
      <w:r>
        <w:rPr>
          <w:spacing w:val="-12"/>
        </w:rPr>
        <w:t xml:space="preserve"> </w:t>
      </w:r>
      <w:r>
        <w:t>priority,</w:t>
      </w:r>
      <w:r>
        <w:rPr>
          <w:spacing w:val="-12"/>
        </w:rPr>
        <w:t xml:space="preserve"> </w:t>
      </w:r>
      <w:r>
        <w:t>and</w:t>
      </w:r>
      <w:r>
        <w:rPr>
          <w:spacing w:val="-12"/>
        </w:rPr>
        <w:t xml:space="preserve"> </w:t>
      </w:r>
      <w:r>
        <w:t>reproducibility.</w:t>
      </w:r>
      <w:r>
        <w:rPr>
          <w:spacing w:val="-12"/>
        </w:rPr>
        <w:t xml:space="preserve"> </w:t>
      </w:r>
      <w:r>
        <w:t>Link</w:t>
      </w:r>
      <w:r>
        <w:rPr>
          <w:spacing w:val="-12"/>
        </w:rPr>
        <w:t xml:space="preserve"> </w:t>
      </w:r>
      <w:r>
        <w:t>the report to the requirement and retest result.</w:t>
      </w:r>
    </w:p>
    <w:p w14:paraId="19257B3A">
      <w:pPr>
        <w:pStyle w:val="7"/>
        <w:spacing w:line="290" w:lineRule="auto"/>
      </w:pPr>
      <w:r>
        <mc:AlternateContent>
          <mc:Choice Requires="wps">
            <w:drawing>
              <wp:anchor distT="0" distB="0" distL="0" distR="0" simplePos="0" relativeHeight="251660288"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7" name="Graphic 7"/>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7" o:spid="_x0000_s1026" o:spt="100" style="position:absolute;left:0pt;margin-left:57pt;margin-top:42.7pt;height:0.1pt;width:481.25pt;mso-position-horizontal-relative:page;z-index:251660288;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lxN33YAAAACgEAAA8A&#10;AAAAAAAAAQAgAAAAIgAAAGRycy9kb3ducmV2LnhtbFBLAQIUABQAAAAIAIdO4kDPzTsSFwIAAHoE&#10;AAAOAAAAAAAAAAEAIAAAACcBAABkcnMvZTJvRG9jLnhtbFBLBQYAAAAABgAGAFkBAACwBQAAAAA=&#10;" path="m0,0l6111599,0e">
                <v:fill on="f" focussize="0,0"/>
                <v:stroke weight="0.45pt" color="#D4DDE8" joinstyle="round"/>
                <v:imagedata o:title=""/>
                <o:lock v:ext="edit" aspectratio="f"/>
                <v:textbox inset="0mm,0mm,0mm,0mm"/>
              </v:shape>
            </w:pict>
          </mc:Fallback>
        </mc:AlternateContent>
      </w:r>
      <w:r>
        <w:rPr>
          <w:b/>
        </w:rPr>
        <w:t>Conclusion:</w:t>
      </w:r>
      <w:r>
        <w:rPr>
          <w:b/>
          <w:spacing w:val="-11"/>
        </w:rPr>
        <w:t xml:space="preserve"> </w:t>
      </w:r>
      <w:r>
        <w:t>Using</w:t>
      </w:r>
      <w:r>
        <w:rPr>
          <w:spacing w:val="-11"/>
        </w:rPr>
        <w:t xml:space="preserve"> </w:t>
      </w:r>
      <w:r>
        <w:t>these</w:t>
      </w:r>
      <w:r>
        <w:rPr>
          <w:spacing w:val="-11"/>
        </w:rPr>
        <w:t xml:space="preserve"> </w:t>
      </w:r>
      <w:r>
        <w:t>terms</w:t>
      </w:r>
      <w:r>
        <w:rPr>
          <w:spacing w:val="-11"/>
        </w:rPr>
        <w:t xml:space="preserve"> </w:t>
      </w:r>
      <w:r>
        <w:t>accurately</w:t>
      </w:r>
      <w:r>
        <w:rPr>
          <w:spacing w:val="-11"/>
        </w:rPr>
        <w:t xml:space="preserve"> </w:t>
      </w:r>
      <w:r>
        <w:t>helps</w:t>
      </w:r>
      <w:r>
        <w:rPr>
          <w:spacing w:val="-11"/>
        </w:rPr>
        <w:t xml:space="preserve"> </w:t>
      </w:r>
      <w:r>
        <w:t>teams</w:t>
      </w:r>
      <w:r>
        <w:rPr>
          <w:spacing w:val="-11"/>
        </w:rPr>
        <w:t xml:space="preserve"> </w:t>
      </w:r>
      <w:r>
        <w:t>communicate,</w:t>
      </w:r>
      <w:r>
        <w:rPr>
          <w:spacing w:val="-11"/>
        </w:rPr>
        <w:t xml:space="preserve"> </w:t>
      </w:r>
      <w:r>
        <w:t>diagnose</w:t>
      </w:r>
      <w:r>
        <w:rPr>
          <w:spacing w:val="-11"/>
        </w:rPr>
        <w:t xml:space="preserve"> </w:t>
      </w:r>
      <w:r>
        <w:t>root</w:t>
      </w:r>
      <w:r>
        <w:rPr>
          <w:spacing w:val="-11"/>
        </w:rPr>
        <w:t xml:space="preserve"> </w:t>
      </w:r>
      <w:r>
        <w:t>causes,</w:t>
      </w:r>
      <w:r>
        <w:rPr>
          <w:spacing w:val="-11"/>
        </w:rPr>
        <w:t xml:space="preserve"> </w:t>
      </w:r>
      <w:r>
        <w:t>prioritize</w:t>
      </w:r>
      <w:r>
        <w:rPr>
          <w:spacing w:val="-11"/>
        </w:rPr>
        <w:t xml:space="preserve"> </w:t>
      </w:r>
      <w:r>
        <w:t>fixes,</w:t>
      </w:r>
      <w:r>
        <w:rPr>
          <w:spacing w:val="-11"/>
        </w:rPr>
        <w:t xml:space="preserve"> </w:t>
      </w:r>
      <w:r>
        <w:t>and prevent similar defects.</w:t>
      </w:r>
    </w:p>
    <w:p w14:paraId="30FC6B08">
      <w:pPr>
        <w:pStyle w:val="7"/>
        <w:spacing w:after="0" w:line="290" w:lineRule="auto"/>
        <w:sectPr>
          <w:pgSz w:w="11910" w:h="16840"/>
          <w:pgMar w:top="1000" w:right="1133" w:bottom="740" w:left="1133" w:header="0" w:footer="512" w:gutter="0"/>
          <w:cols w:space="720" w:num="1"/>
        </w:sectPr>
      </w:pPr>
    </w:p>
    <w:p w14:paraId="4D55BB20">
      <w:pPr>
        <w:pStyle w:val="2"/>
        <w:spacing w:before="66"/>
      </w:pPr>
      <w:r>
        <w:rPr>
          <w:color w:val="163A5E"/>
        </w:rPr>
        <w:t xml:space="preserve">Question </w:t>
      </w:r>
      <w:r>
        <w:rPr>
          <w:color w:val="163A5E"/>
          <w:spacing w:val="-10"/>
        </w:rPr>
        <w:t>4</w:t>
      </w:r>
    </w:p>
    <w:p w14:paraId="327C9964">
      <w:pPr>
        <w:pStyle w:val="3"/>
        <w:spacing w:before="231" w:line="285" w:lineRule="auto"/>
        <w:ind w:right="360"/>
      </w:pPr>
      <w:r>
        <w:rPr>
          <w:color w:val="163A5E"/>
        </w:rPr>
        <w:t>A software project team observes that most defects are concentrated in a few modules,</w:t>
      </w:r>
      <w:r>
        <w:rPr>
          <w:color w:val="163A5E"/>
          <w:spacing w:val="40"/>
        </w:rPr>
        <w:t xml:space="preserve"> </w:t>
      </w:r>
      <w:r>
        <w:rPr>
          <w:color w:val="163A5E"/>
        </w:rPr>
        <w:t>leading to delays. Apply software testing principles to address this issue. Explain how</w:t>
      </w:r>
      <w:r>
        <w:rPr>
          <w:color w:val="163A5E"/>
          <w:spacing w:val="40"/>
        </w:rPr>
        <w:t xml:space="preserve"> </w:t>
      </w:r>
      <w:r>
        <w:rPr>
          <w:color w:val="163A5E"/>
        </w:rPr>
        <w:t>defect clustering and other principles guide test planning. Illustrate how test cases can</w:t>
      </w:r>
      <w:r>
        <w:rPr>
          <w:color w:val="163A5E"/>
          <w:spacing w:val="40"/>
        </w:rPr>
        <w:t xml:space="preserve"> </w:t>
      </w:r>
      <w:r>
        <w:rPr>
          <w:color w:val="163A5E"/>
        </w:rPr>
        <w:t>be prioritized effectively. Discuss how applying these principles improves testing</w:t>
      </w:r>
      <w:r>
        <w:rPr>
          <w:color w:val="163A5E"/>
          <w:spacing w:val="40"/>
        </w:rPr>
        <w:t xml:space="preserve"> </w:t>
      </w:r>
      <w:r>
        <w:rPr>
          <w:color w:val="163A5E"/>
        </w:rPr>
        <w:t>efficiency. Provide a real-time example.</w:t>
      </w:r>
    </w:p>
    <w:p w14:paraId="02C2F03E">
      <w:pPr>
        <w:pStyle w:val="4"/>
        <w:spacing w:before="145"/>
      </w:pPr>
      <w:r>
        <w:rPr>
          <w:spacing w:val="-2"/>
        </w:rPr>
        <w:t>Answer</w:t>
      </w:r>
    </w:p>
    <w:p w14:paraId="2662835B">
      <w:pPr>
        <w:pStyle w:val="7"/>
        <w:spacing w:before="166" w:line="290" w:lineRule="auto"/>
        <w:ind w:right="194"/>
        <w:jc w:val="both"/>
      </w:pPr>
      <w:r>
        <w:rPr>
          <w:b/>
        </w:rPr>
        <w:t>Defect</w:t>
      </w:r>
      <w:r>
        <w:rPr>
          <w:b/>
          <w:spacing w:val="-9"/>
        </w:rPr>
        <w:t xml:space="preserve"> </w:t>
      </w:r>
      <w:r>
        <w:rPr>
          <w:b/>
        </w:rPr>
        <w:t>clustering</w:t>
      </w:r>
      <w:r>
        <w:rPr>
          <w:b/>
          <w:spacing w:val="-9"/>
        </w:rPr>
        <w:t xml:space="preserve"> </w:t>
      </w:r>
      <w:r>
        <w:t>means</w:t>
      </w:r>
      <w:r>
        <w:rPr>
          <w:spacing w:val="-9"/>
        </w:rPr>
        <w:t xml:space="preserve"> </w:t>
      </w:r>
      <w:r>
        <w:t>that</w:t>
      </w:r>
      <w:r>
        <w:rPr>
          <w:spacing w:val="-9"/>
        </w:rPr>
        <w:t xml:space="preserve"> </w:t>
      </w:r>
      <w:r>
        <w:t>a</w:t>
      </w:r>
      <w:r>
        <w:rPr>
          <w:spacing w:val="-9"/>
        </w:rPr>
        <w:t xml:space="preserve"> </w:t>
      </w:r>
      <w:r>
        <w:t>relatively</w:t>
      </w:r>
      <w:r>
        <w:rPr>
          <w:spacing w:val="-9"/>
        </w:rPr>
        <w:t xml:space="preserve"> </w:t>
      </w:r>
      <w:r>
        <w:t>small</w:t>
      </w:r>
      <w:r>
        <w:rPr>
          <w:spacing w:val="-9"/>
        </w:rPr>
        <w:t xml:space="preserve"> </w:t>
      </w:r>
      <w:r>
        <w:t>number</w:t>
      </w:r>
      <w:r>
        <w:rPr>
          <w:spacing w:val="-9"/>
        </w:rPr>
        <w:t xml:space="preserve"> </w:t>
      </w:r>
      <w:r>
        <w:t>of</w:t>
      </w:r>
      <w:r>
        <w:rPr>
          <w:spacing w:val="-9"/>
        </w:rPr>
        <w:t xml:space="preserve"> </w:t>
      </w:r>
      <w:r>
        <w:t>modules</w:t>
      </w:r>
      <w:r>
        <w:rPr>
          <w:spacing w:val="-9"/>
        </w:rPr>
        <w:t xml:space="preserve"> </w:t>
      </w:r>
      <w:r>
        <w:t>often</w:t>
      </w:r>
      <w:r>
        <w:rPr>
          <w:spacing w:val="-9"/>
        </w:rPr>
        <w:t xml:space="preserve"> </w:t>
      </w:r>
      <w:r>
        <w:t>contain</w:t>
      </w:r>
      <w:r>
        <w:rPr>
          <w:spacing w:val="-9"/>
        </w:rPr>
        <w:t xml:space="preserve"> </w:t>
      </w:r>
      <w:r>
        <w:t>a</w:t>
      </w:r>
      <w:r>
        <w:rPr>
          <w:spacing w:val="-9"/>
        </w:rPr>
        <w:t xml:space="preserve"> </w:t>
      </w:r>
      <w:r>
        <w:t>large</w:t>
      </w:r>
      <w:r>
        <w:rPr>
          <w:spacing w:val="-9"/>
        </w:rPr>
        <w:t xml:space="preserve"> </w:t>
      </w:r>
      <w:r>
        <w:t>proportion</w:t>
      </w:r>
      <w:r>
        <w:rPr>
          <w:spacing w:val="-9"/>
        </w:rPr>
        <w:t xml:space="preserve"> </w:t>
      </w:r>
      <w:r>
        <w:t>of</w:t>
      </w:r>
      <w:r>
        <w:rPr>
          <w:spacing w:val="-9"/>
        </w:rPr>
        <w:t xml:space="preserve"> </w:t>
      </w:r>
      <w:r>
        <w:t>discovered defects. It helps testers focus effort where risk is highest, but it does not mean other modules can be ignored.</w:t>
      </w:r>
    </w:p>
    <w:p w14:paraId="57A281D4">
      <w:pPr>
        <w:pStyle w:val="4"/>
        <w:spacing w:before="119"/>
      </w:pPr>
      <w:r>
        <w:t>Testing</w:t>
      </w:r>
      <w:r>
        <w:rPr>
          <w:spacing w:val="-14"/>
        </w:rPr>
        <w:t xml:space="preserve"> </w:t>
      </w:r>
      <w:r>
        <w:t>principles</w:t>
      </w:r>
      <w:r>
        <w:rPr>
          <w:spacing w:val="-13"/>
        </w:rPr>
        <w:t xml:space="preserve"> </w:t>
      </w:r>
      <w:r>
        <w:t>for</w:t>
      </w:r>
      <w:r>
        <w:rPr>
          <w:spacing w:val="-13"/>
        </w:rPr>
        <w:t xml:space="preserve"> </w:t>
      </w:r>
      <w:r>
        <w:rPr>
          <w:spacing w:val="-2"/>
        </w:rPr>
        <w:t>planning:</w:t>
      </w:r>
    </w:p>
    <w:p w14:paraId="0D188AFF">
      <w:pPr>
        <w:pStyle w:val="10"/>
        <w:numPr>
          <w:ilvl w:val="0"/>
          <w:numId w:val="4"/>
        </w:numPr>
        <w:tabs>
          <w:tab w:val="left" w:pos="124"/>
        </w:tabs>
        <w:spacing w:before="166" w:after="0" w:line="290" w:lineRule="auto"/>
        <w:ind w:left="7" w:right="327" w:firstLine="0"/>
        <w:jc w:val="left"/>
        <w:rPr>
          <w:sz w:val="19"/>
        </w:rPr>
      </w:pPr>
      <w:r>
        <w:rPr>
          <w:b/>
          <w:sz w:val="19"/>
        </w:rPr>
        <w:t>Risk-based</w:t>
      </w:r>
      <w:r>
        <w:rPr>
          <w:b/>
          <w:spacing w:val="-9"/>
          <w:sz w:val="19"/>
        </w:rPr>
        <w:t xml:space="preserve"> </w:t>
      </w:r>
      <w:r>
        <w:rPr>
          <w:b/>
          <w:sz w:val="19"/>
        </w:rPr>
        <w:t>testing:</w:t>
      </w:r>
      <w:r>
        <w:rPr>
          <w:b/>
          <w:spacing w:val="-9"/>
          <w:sz w:val="19"/>
        </w:rPr>
        <w:t xml:space="preserve"> </w:t>
      </w:r>
      <w:r>
        <w:rPr>
          <w:sz w:val="19"/>
        </w:rPr>
        <w:t>Give</w:t>
      </w:r>
      <w:r>
        <w:rPr>
          <w:spacing w:val="-9"/>
          <w:sz w:val="19"/>
        </w:rPr>
        <w:t xml:space="preserve"> </w:t>
      </w:r>
      <w:r>
        <w:rPr>
          <w:sz w:val="19"/>
        </w:rPr>
        <w:t>priority</w:t>
      </w:r>
      <w:r>
        <w:rPr>
          <w:spacing w:val="-9"/>
          <w:sz w:val="19"/>
        </w:rPr>
        <w:t xml:space="preserve"> </w:t>
      </w:r>
      <w:r>
        <w:rPr>
          <w:sz w:val="19"/>
        </w:rPr>
        <w:t>to</w:t>
      </w:r>
      <w:r>
        <w:rPr>
          <w:spacing w:val="-9"/>
          <w:sz w:val="19"/>
        </w:rPr>
        <w:t xml:space="preserve"> </w:t>
      </w:r>
      <w:r>
        <w:rPr>
          <w:sz w:val="19"/>
        </w:rPr>
        <w:t>modules</w:t>
      </w:r>
      <w:r>
        <w:rPr>
          <w:spacing w:val="-9"/>
          <w:sz w:val="19"/>
        </w:rPr>
        <w:t xml:space="preserve"> </w:t>
      </w:r>
      <w:r>
        <w:rPr>
          <w:sz w:val="19"/>
        </w:rPr>
        <w:t>with</w:t>
      </w:r>
      <w:r>
        <w:rPr>
          <w:spacing w:val="-9"/>
          <w:sz w:val="19"/>
        </w:rPr>
        <w:t xml:space="preserve"> </w:t>
      </w:r>
      <w:r>
        <w:rPr>
          <w:sz w:val="19"/>
        </w:rPr>
        <w:t>high</w:t>
      </w:r>
      <w:r>
        <w:rPr>
          <w:spacing w:val="-9"/>
          <w:sz w:val="19"/>
        </w:rPr>
        <w:t xml:space="preserve"> </w:t>
      </w:r>
      <w:r>
        <w:rPr>
          <w:sz w:val="19"/>
        </w:rPr>
        <w:t>business</w:t>
      </w:r>
      <w:r>
        <w:rPr>
          <w:spacing w:val="-9"/>
          <w:sz w:val="19"/>
        </w:rPr>
        <w:t xml:space="preserve"> </w:t>
      </w:r>
      <w:r>
        <w:rPr>
          <w:sz w:val="19"/>
        </w:rPr>
        <w:t>impact,</w:t>
      </w:r>
      <w:r>
        <w:rPr>
          <w:spacing w:val="-9"/>
          <w:sz w:val="19"/>
        </w:rPr>
        <w:t xml:space="preserve"> </w:t>
      </w:r>
      <w:r>
        <w:rPr>
          <w:sz w:val="19"/>
        </w:rPr>
        <w:t>complex</w:t>
      </w:r>
      <w:r>
        <w:rPr>
          <w:spacing w:val="-9"/>
          <w:sz w:val="19"/>
        </w:rPr>
        <w:t xml:space="preserve"> </w:t>
      </w:r>
      <w:r>
        <w:rPr>
          <w:sz w:val="19"/>
        </w:rPr>
        <w:t>logic,</w:t>
      </w:r>
      <w:r>
        <w:rPr>
          <w:spacing w:val="-9"/>
          <w:sz w:val="19"/>
        </w:rPr>
        <w:t xml:space="preserve"> </w:t>
      </w:r>
      <w:r>
        <w:rPr>
          <w:sz w:val="19"/>
        </w:rPr>
        <w:t>frequent</w:t>
      </w:r>
      <w:r>
        <w:rPr>
          <w:spacing w:val="-9"/>
          <w:sz w:val="19"/>
        </w:rPr>
        <w:t xml:space="preserve"> </w:t>
      </w:r>
      <w:r>
        <w:rPr>
          <w:sz w:val="19"/>
        </w:rPr>
        <w:t>changes,</w:t>
      </w:r>
      <w:r>
        <w:rPr>
          <w:spacing w:val="-9"/>
          <w:sz w:val="19"/>
        </w:rPr>
        <w:t xml:space="preserve"> </w:t>
      </w:r>
      <w:r>
        <w:rPr>
          <w:sz w:val="19"/>
        </w:rPr>
        <w:t>or</w:t>
      </w:r>
      <w:r>
        <w:rPr>
          <w:spacing w:val="-9"/>
          <w:sz w:val="19"/>
        </w:rPr>
        <w:t xml:space="preserve"> </w:t>
      </w:r>
      <w:r>
        <w:rPr>
          <w:sz w:val="19"/>
        </w:rPr>
        <w:t>a history of defects.</w:t>
      </w:r>
    </w:p>
    <w:p w14:paraId="06A4060F">
      <w:pPr>
        <w:pStyle w:val="10"/>
        <w:numPr>
          <w:ilvl w:val="0"/>
          <w:numId w:val="4"/>
        </w:numPr>
        <w:tabs>
          <w:tab w:val="left" w:pos="124"/>
        </w:tabs>
        <w:spacing w:before="119" w:after="0" w:line="240" w:lineRule="auto"/>
        <w:ind w:left="124" w:right="0" w:hanging="117"/>
        <w:jc w:val="left"/>
        <w:rPr>
          <w:sz w:val="19"/>
        </w:rPr>
      </w:pPr>
      <w:r>
        <w:rPr>
          <w:b/>
          <w:sz w:val="19"/>
        </w:rPr>
        <w:t>Early</w:t>
      </w:r>
      <w:r>
        <w:rPr>
          <w:b/>
          <w:spacing w:val="-12"/>
          <w:sz w:val="19"/>
        </w:rPr>
        <w:t xml:space="preserve"> </w:t>
      </w:r>
      <w:r>
        <w:rPr>
          <w:b/>
          <w:sz w:val="19"/>
        </w:rPr>
        <w:t>testing:</w:t>
      </w:r>
      <w:r>
        <w:rPr>
          <w:b/>
          <w:spacing w:val="-12"/>
          <w:sz w:val="19"/>
        </w:rPr>
        <w:t xml:space="preserve"> </w:t>
      </w:r>
      <w:r>
        <w:rPr>
          <w:sz w:val="19"/>
        </w:rPr>
        <w:t>Review</w:t>
      </w:r>
      <w:r>
        <w:rPr>
          <w:spacing w:val="-12"/>
          <w:sz w:val="19"/>
        </w:rPr>
        <w:t xml:space="preserve"> </w:t>
      </w:r>
      <w:r>
        <w:rPr>
          <w:sz w:val="19"/>
        </w:rPr>
        <w:t>requirements</w:t>
      </w:r>
      <w:r>
        <w:rPr>
          <w:spacing w:val="-12"/>
          <w:sz w:val="19"/>
        </w:rPr>
        <w:t xml:space="preserve"> </w:t>
      </w:r>
      <w:r>
        <w:rPr>
          <w:sz w:val="19"/>
        </w:rPr>
        <w:t>and</w:t>
      </w:r>
      <w:r>
        <w:rPr>
          <w:spacing w:val="-12"/>
          <w:sz w:val="19"/>
        </w:rPr>
        <w:t xml:space="preserve"> </w:t>
      </w:r>
      <w:r>
        <w:rPr>
          <w:sz w:val="19"/>
        </w:rPr>
        <w:t>designs</w:t>
      </w:r>
      <w:r>
        <w:rPr>
          <w:spacing w:val="-12"/>
          <w:sz w:val="19"/>
        </w:rPr>
        <w:t xml:space="preserve"> </w:t>
      </w:r>
      <w:r>
        <w:rPr>
          <w:sz w:val="19"/>
        </w:rPr>
        <w:t>before</w:t>
      </w:r>
      <w:r>
        <w:rPr>
          <w:spacing w:val="-12"/>
          <w:sz w:val="19"/>
        </w:rPr>
        <w:t xml:space="preserve"> </w:t>
      </w:r>
      <w:r>
        <w:rPr>
          <w:sz w:val="19"/>
        </w:rPr>
        <w:t>code</w:t>
      </w:r>
      <w:r>
        <w:rPr>
          <w:spacing w:val="-12"/>
          <w:sz w:val="19"/>
        </w:rPr>
        <w:t xml:space="preserve"> </w:t>
      </w:r>
      <w:r>
        <w:rPr>
          <w:sz w:val="19"/>
        </w:rPr>
        <w:t>is</w:t>
      </w:r>
      <w:r>
        <w:rPr>
          <w:spacing w:val="-12"/>
          <w:sz w:val="19"/>
        </w:rPr>
        <w:t xml:space="preserve"> </w:t>
      </w:r>
      <w:r>
        <w:rPr>
          <w:spacing w:val="-2"/>
          <w:sz w:val="19"/>
        </w:rPr>
        <w:t>complete.</w:t>
      </w:r>
    </w:p>
    <w:p w14:paraId="59CD76F4">
      <w:pPr>
        <w:pStyle w:val="10"/>
        <w:numPr>
          <w:ilvl w:val="0"/>
          <w:numId w:val="4"/>
        </w:numPr>
        <w:tabs>
          <w:tab w:val="left" w:pos="124"/>
        </w:tabs>
        <w:spacing w:before="165" w:after="0" w:line="240" w:lineRule="auto"/>
        <w:ind w:left="124" w:right="0" w:hanging="117"/>
        <w:jc w:val="left"/>
        <w:rPr>
          <w:sz w:val="19"/>
        </w:rPr>
      </w:pPr>
      <w:r>
        <w:rPr>
          <w:b/>
          <w:spacing w:val="-2"/>
          <w:sz w:val="19"/>
        </w:rPr>
        <w:t>Exhaustive</w:t>
      </w:r>
      <w:r>
        <w:rPr>
          <w:b/>
          <w:sz w:val="19"/>
        </w:rPr>
        <w:t xml:space="preserve"> </w:t>
      </w:r>
      <w:r>
        <w:rPr>
          <w:b/>
          <w:spacing w:val="-2"/>
          <w:sz w:val="19"/>
        </w:rPr>
        <w:t>testing</w:t>
      </w:r>
      <w:r>
        <w:rPr>
          <w:b/>
          <w:sz w:val="19"/>
        </w:rPr>
        <w:t xml:space="preserve"> </w:t>
      </w:r>
      <w:r>
        <w:rPr>
          <w:b/>
          <w:spacing w:val="-2"/>
          <w:sz w:val="19"/>
        </w:rPr>
        <w:t>is</w:t>
      </w:r>
      <w:r>
        <w:rPr>
          <w:b/>
          <w:spacing w:val="1"/>
          <w:sz w:val="19"/>
        </w:rPr>
        <w:t xml:space="preserve"> </w:t>
      </w:r>
      <w:r>
        <w:rPr>
          <w:b/>
          <w:spacing w:val="-2"/>
          <w:sz w:val="19"/>
        </w:rPr>
        <w:t>impossible:</w:t>
      </w:r>
      <w:r>
        <w:rPr>
          <w:b/>
          <w:sz w:val="19"/>
        </w:rPr>
        <w:t xml:space="preserve"> </w:t>
      </w:r>
      <w:r>
        <w:rPr>
          <w:spacing w:val="-2"/>
          <w:sz w:val="19"/>
        </w:rPr>
        <w:t>Select</w:t>
      </w:r>
      <w:r>
        <w:rPr>
          <w:spacing w:val="1"/>
          <w:sz w:val="19"/>
        </w:rPr>
        <w:t xml:space="preserve"> </w:t>
      </w:r>
      <w:r>
        <w:rPr>
          <w:spacing w:val="-2"/>
          <w:sz w:val="19"/>
        </w:rPr>
        <w:t>representative</w:t>
      </w:r>
      <w:r>
        <w:rPr>
          <w:sz w:val="19"/>
        </w:rPr>
        <w:t xml:space="preserve"> </w:t>
      </w:r>
      <w:r>
        <w:rPr>
          <w:spacing w:val="-2"/>
          <w:sz w:val="19"/>
        </w:rPr>
        <w:t>and</w:t>
      </w:r>
      <w:r>
        <w:rPr>
          <w:spacing w:val="1"/>
          <w:sz w:val="19"/>
        </w:rPr>
        <w:t xml:space="preserve"> </w:t>
      </w:r>
      <w:r>
        <w:rPr>
          <w:spacing w:val="-2"/>
          <w:sz w:val="19"/>
        </w:rPr>
        <w:t>high-risk</w:t>
      </w:r>
      <w:r>
        <w:rPr>
          <w:sz w:val="19"/>
        </w:rPr>
        <w:t xml:space="preserve"> </w:t>
      </w:r>
      <w:r>
        <w:rPr>
          <w:spacing w:val="-2"/>
          <w:sz w:val="19"/>
        </w:rPr>
        <w:t>cases.</w:t>
      </w:r>
    </w:p>
    <w:p w14:paraId="52E727C9">
      <w:pPr>
        <w:pStyle w:val="10"/>
        <w:numPr>
          <w:ilvl w:val="0"/>
          <w:numId w:val="4"/>
        </w:numPr>
        <w:tabs>
          <w:tab w:val="left" w:pos="124"/>
        </w:tabs>
        <w:spacing w:before="166" w:after="0" w:line="240" w:lineRule="auto"/>
        <w:ind w:left="124" w:right="0" w:hanging="117"/>
        <w:jc w:val="left"/>
        <w:rPr>
          <w:sz w:val="19"/>
        </w:rPr>
      </w:pPr>
      <w:r>
        <w:rPr>
          <w:b/>
          <w:sz w:val="19"/>
        </w:rPr>
        <w:t>Pesticide</w:t>
      </w:r>
      <w:r>
        <w:rPr>
          <w:b/>
          <w:spacing w:val="-12"/>
          <w:sz w:val="19"/>
        </w:rPr>
        <w:t xml:space="preserve"> </w:t>
      </w:r>
      <w:r>
        <w:rPr>
          <w:b/>
          <w:sz w:val="19"/>
        </w:rPr>
        <w:t>paradox:</w:t>
      </w:r>
      <w:r>
        <w:rPr>
          <w:b/>
          <w:spacing w:val="-11"/>
          <w:sz w:val="19"/>
        </w:rPr>
        <w:t xml:space="preserve"> </w:t>
      </w:r>
      <w:r>
        <w:rPr>
          <w:sz w:val="19"/>
        </w:rPr>
        <w:t>Regularly</w:t>
      </w:r>
      <w:r>
        <w:rPr>
          <w:spacing w:val="-12"/>
          <w:sz w:val="19"/>
        </w:rPr>
        <w:t xml:space="preserve"> </w:t>
      </w:r>
      <w:r>
        <w:rPr>
          <w:sz w:val="19"/>
        </w:rPr>
        <w:t>review</w:t>
      </w:r>
      <w:r>
        <w:rPr>
          <w:spacing w:val="-11"/>
          <w:sz w:val="19"/>
        </w:rPr>
        <w:t xml:space="preserve"> </w:t>
      </w:r>
      <w:r>
        <w:rPr>
          <w:sz w:val="19"/>
        </w:rPr>
        <w:t>and</w:t>
      </w:r>
      <w:r>
        <w:rPr>
          <w:spacing w:val="-11"/>
          <w:sz w:val="19"/>
        </w:rPr>
        <w:t xml:space="preserve"> </w:t>
      </w:r>
      <w:r>
        <w:rPr>
          <w:sz w:val="19"/>
        </w:rPr>
        <w:t>update</w:t>
      </w:r>
      <w:r>
        <w:rPr>
          <w:spacing w:val="-12"/>
          <w:sz w:val="19"/>
        </w:rPr>
        <w:t xml:space="preserve"> </w:t>
      </w:r>
      <w:r>
        <w:rPr>
          <w:sz w:val="19"/>
        </w:rPr>
        <w:t>tests</w:t>
      </w:r>
      <w:r>
        <w:rPr>
          <w:spacing w:val="-11"/>
          <w:sz w:val="19"/>
        </w:rPr>
        <w:t xml:space="preserve"> </w:t>
      </w:r>
      <w:r>
        <w:rPr>
          <w:sz w:val="19"/>
        </w:rPr>
        <w:t>because</w:t>
      </w:r>
      <w:r>
        <w:rPr>
          <w:spacing w:val="-11"/>
          <w:sz w:val="19"/>
        </w:rPr>
        <w:t xml:space="preserve"> </w:t>
      </w:r>
      <w:r>
        <w:rPr>
          <w:sz w:val="19"/>
        </w:rPr>
        <w:t>the</w:t>
      </w:r>
      <w:r>
        <w:rPr>
          <w:spacing w:val="-12"/>
          <w:sz w:val="19"/>
        </w:rPr>
        <w:t xml:space="preserve"> </w:t>
      </w:r>
      <w:r>
        <w:rPr>
          <w:sz w:val="19"/>
        </w:rPr>
        <w:t>same</w:t>
      </w:r>
      <w:r>
        <w:rPr>
          <w:spacing w:val="-11"/>
          <w:sz w:val="19"/>
        </w:rPr>
        <w:t xml:space="preserve"> </w:t>
      </w:r>
      <w:r>
        <w:rPr>
          <w:sz w:val="19"/>
        </w:rPr>
        <w:t>tests</w:t>
      </w:r>
      <w:r>
        <w:rPr>
          <w:spacing w:val="-11"/>
          <w:sz w:val="19"/>
        </w:rPr>
        <w:t xml:space="preserve"> </w:t>
      </w:r>
      <w:r>
        <w:rPr>
          <w:sz w:val="19"/>
        </w:rPr>
        <w:t>may</w:t>
      </w:r>
      <w:r>
        <w:rPr>
          <w:spacing w:val="-12"/>
          <w:sz w:val="19"/>
        </w:rPr>
        <w:t xml:space="preserve"> </w:t>
      </w:r>
      <w:r>
        <w:rPr>
          <w:sz w:val="19"/>
        </w:rPr>
        <w:t>stop</w:t>
      </w:r>
      <w:r>
        <w:rPr>
          <w:spacing w:val="-11"/>
          <w:sz w:val="19"/>
        </w:rPr>
        <w:t xml:space="preserve"> </w:t>
      </w:r>
      <w:r>
        <w:rPr>
          <w:sz w:val="19"/>
        </w:rPr>
        <w:t>finding</w:t>
      </w:r>
      <w:r>
        <w:rPr>
          <w:spacing w:val="-11"/>
          <w:sz w:val="19"/>
        </w:rPr>
        <w:t xml:space="preserve"> </w:t>
      </w:r>
      <w:r>
        <w:rPr>
          <w:sz w:val="19"/>
        </w:rPr>
        <w:t>new</w:t>
      </w:r>
      <w:r>
        <w:rPr>
          <w:spacing w:val="-12"/>
          <w:sz w:val="19"/>
        </w:rPr>
        <w:t xml:space="preserve"> </w:t>
      </w:r>
      <w:r>
        <w:rPr>
          <w:spacing w:val="-2"/>
          <w:sz w:val="19"/>
        </w:rPr>
        <w:t>defects.</w:t>
      </w:r>
    </w:p>
    <w:p w14:paraId="4BCB8521">
      <w:pPr>
        <w:pStyle w:val="10"/>
        <w:numPr>
          <w:ilvl w:val="0"/>
          <w:numId w:val="4"/>
        </w:numPr>
        <w:tabs>
          <w:tab w:val="left" w:pos="124"/>
        </w:tabs>
        <w:spacing w:before="165" w:after="0" w:line="240" w:lineRule="auto"/>
        <w:ind w:left="124" w:right="0" w:hanging="117"/>
        <w:jc w:val="left"/>
        <w:rPr>
          <w:sz w:val="19"/>
        </w:rPr>
      </w:pPr>
      <w:r>
        <w:rPr>
          <w:b/>
          <w:sz w:val="19"/>
        </w:rPr>
        <w:t>Absence-of-errors</w:t>
      </w:r>
      <w:r>
        <w:rPr>
          <w:b/>
          <w:spacing w:val="-12"/>
          <w:sz w:val="19"/>
        </w:rPr>
        <w:t xml:space="preserve"> </w:t>
      </w:r>
      <w:r>
        <w:rPr>
          <w:b/>
          <w:sz w:val="19"/>
        </w:rPr>
        <w:t>fallacy:</w:t>
      </w:r>
      <w:r>
        <w:rPr>
          <w:b/>
          <w:spacing w:val="-11"/>
          <w:sz w:val="19"/>
        </w:rPr>
        <w:t xml:space="preserve"> </w:t>
      </w:r>
      <w:r>
        <w:rPr>
          <w:sz w:val="19"/>
        </w:rPr>
        <w:t>A</w:t>
      </w:r>
      <w:r>
        <w:rPr>
          <w:spacing w:val="-11"/>
          <w:sz w:val="19"/>
        </w:rPr>
        <w:t xml:space="preserve"> </w:t>
      </w:r>
      <w:r>
        <w:rPr>
          <w:sz w:val="19"/>
        </w:rPr>
        <w:t>system</w:t>
      </w:r>
      <w:r>
        <w:rPr>
          <w:spacing w:val="-11"/>
          <w:sz w:val="19"/>
        </w:rPr>
        <w:t xml:space="preserve"> </w:t>
      </w:r>
      <w:r>
        <w:rPr>
          <w:sz w:val="19"/>
        </w:rPr>
        <w:t>can</w:t>
      </w:r>
      <w:r>
        <w:rPr>
          <w:spacing w:val="-11"/>
          <w:sz w:val="19"/>
        </w:rPr>
        <w:t xml:space="preserve"> </w:t>
      </w:r>
      <w:r>
        <w:rPr>
          <w:sz w:val="19"/>
        </w:rPr>
        <w:t>be</w:t>
      </w:r>
      <w:r>
        <w:rPr>
          <w:spacing w:val="-11"/>
          <w:sz w:val="19"/>
        </w:rPr>
        <w:t xml:space="preserve"> </w:t>
      </w:r>
      <w:r>
        <w:rPr>
          <w:sz w:val="19"/>
        </w:rPr>
        <w:t>technically</w:t>
      </w:r>
      <w:r>
        <w:rPr>
          <w:spacing w:val="-11"/>
          <w:sz w:val="19"/>
        </w:rPr>
        <w:t xml:space="preserve"> </w:t>
      </w:r>
      <w:r>
        <w:rPr>
          <w:sz w:val="19"/>
        </w:rPr>
        <w:t>stable</w:t>
      </w:r>
      <w:r>
        <w:rPr>
          <w:spacing w:val="-11"/>
          <w:sz w:val="19"/>
        </w:rPr>
        <w:t xml:space="preserve"> </w:t>
      </w:r>
      <w:r>
        <w:rPr>
          <w:sz w:val="19"/>
        </w:rPr>
        <w:t>but</w:t>
      </w:r>
      <w:r>
        <w:rPr>
          <w:spacing w:val="-11"/>
          <w:sz w:val="19"/>
        </w:rPr>
        <w:t xml:space="preserve"> </w:t>
      </w:r>
      <w:r>
        <w:rPr>
          <w:sz w:val="19"/>
        </w:rPr>
        <w:t>still</w:t>
      </w:r>
      <w:r>
        <w:rPr>
          <w:spacing w:val="-12"/>
          <w:sz w:val="19"/>
        </w:rPr>
        <w:t xml:space="preserve"> </w:t>
      </w:r>
      <w:r>
        <w:rPr>
          <w:sz w:val="19"/>
        </w:rPr>
        <w:t>fail</w:t>
      </w:r>
      <w:r>
        <w:rPr>
          <w:spacing w:val="-11"/>
          <w:sz w:val="19"/>
        </w:rPr>
        <w:t xml:space="preserve"> </w:t>
      </w:r>
      <w:r>
        <w:rPr>
          <w:sz w:val="19"/>
        </w:rPr>
        <w:t>user</w:t>
      </w:r>
      <w:r>
        <w:rPr>
          <w:spacing w:val="-11"/>
          <w:sz w:val="19"/>
        </w:rPr>
        <w:t xml:space="preserve"> </w:t>
      </w:r>
      <w:r>
        <w:rPr>
          <w:sz w:val="19"/>
        </w:rPr>
        <w:t>needs</w:t>
      </w:r>
      <w:r>
        <w:rPr>
          <w:spacing w:val="-11"/>
          <w:sz w:val="19"/>
        </w:rPr>
        <w:t xml:space="preserve"> </w:t>
      </w:r>
      <w:r>
        <w:rPr>
          <w:sz w:val="19"/>
        </w:rPr>
        <w:t>if</w:t>
      </w:r>
      <w:r>
        <w:rPr>
          <w:spacing w:val="-11"/>
          <w:sz w:val="19"/>
        </w:rPr>
        <w:t xml:space="preserve"> </w:t>
      </w:r>
      <w:r>
        <w:rPr>
          <w:sz w:val="19"/>
        </w:rPr>
        <w:t>requirements</w:t>
      </w:r>
      <w:r>
        <w:rPr>
          <w:spacing w:val="-11"/>
          <w:sz w:val="19"/>
        </w:rPr>
        <w:t xml:space="preserve"> </w:t>
      </w:r>
      <w:r>
        <w:rPr>
          <w:sz w:val="19"/>
        </w:rPr>
        <w:t>are</w:t>
      </w:r>
      <w:r>
        <w:rPr>
          <w:spacing w:val="-11"/>
          <w:sz w:val="19"/>
        </w:rPr>
        <w:t xml:space="preserve"> </w:t>
      </w:r>
      <w:r>
        <w:rPr>
          <w:spacing w:val="-2"/>
          <w:sz w:val="19"/>
        </w:rPr>
        <w:t>wrong.</w:t>
      </w:r>
    </w:p>
    <w:p w14:paraId="191FFA42">
      <w:pPr>
        <w:pStyle w:val="7"/>
        <w:spacing w:before="166" w:line="290" w:lineRule="auto"/>
        <w:ind w:right="205"/>
        <w:jc w:val="both"/>
      </w:pPr>
      <w:r>
        <w:rPr>
          <w:b/>
        </w:rPr>
        <w:t>Prioritization:</w:t>
      </w:r>
      <w:r>
        <w:rPr>
          <w:b/>
          <w:spacing w:val="-8"/>
        </w:rPr>
        <w:t xml:space="preserve"> </w:t>
      </w:r>
      <w:r>
        <w:t>Assign</w:t>
      </w:r>
      <w:r>
        <w:rPr>
          <w:spacing w:val="-8"/>
        </w:rPr>
        <w:t xml:space="preserve"> </w:t>
      </w:r>
      <w:r>
        <w:t>each</w:t>
      </w:r>
      <w:r>
        <w:rPr>
          <w:spacing w:val="-8"/>
        </w:rPr>
        <w:t xml:space="preserve"> </w:t>
      </w:r>
      <w:r>
        <w:t>test</w:t>
      </w:r>
      <w:r>
        <w:rPr>
          <w:spacing w:val="-8"/>
        </w:rPr>
        <w:t xml:space="preserve"> </w:t>
      </w:r>
      <w:r>
        <w:t>a</w:t>
      </w:r>
      <w:r>
        <w:rPr>
          <w:spacing w:val="-8"/>
        </w:rPr>
        <w:t xml:space="preserve"> </w:t>
      </w:r>
      <w:r>
        <w:t>risk</w:t>
      </w:r>
      <w:r>
        <w:rPr>
          <w:spacing w:val="-8"/>
        </w:rPr>
        <w:t xml:space="preserve"> </w:t>
      </w:r>
      <w:r>
        <w:t>score</w:t>
      </w:r>
      <w:r>
        <w:rPr>
          <w:spacing w:val="-8"/>
        </w:rPr>
        <w:t xml:space="preserve"> </w:t>
      </w:r>
      <w:r>
        <w:t>using</w:t>
      </w:r>
      <w:r>
        <w:rPr>
          <w:spacing w:val="-8"/>
        </w:rPr>
        <w:t xml:space="preserve"> </w:t>
      </w:r>
      <w:r>
        <w:t>factors</w:t>
      </w:r>
      <w:r>
        <w:rPr>
          <w:spacing w:val="-8"/>
        </w:rPr>
        <w:t xml:space="preserve"> </w:t>
      </w:r>
      <w:r>
        <w:t>such</w:t>
      </w:r>
      <w:r>
        <w:rPr>
          <w:spacing w:val="-8"/>
        </w:rPr>
        <w:t xml:space="preserve"> </w:t>
      </w:r>
      <w:r>
        <w:t>as</w:t>
      </w:r>
      <w:r>
        <w:rPr>
          <w:spacing w:val="-8"/>
        </w:rPr>
        <w:t xml:space="preserve"> </w:t>
      </w:r>
      <w:r>
        <w:t>likelihood</w:t>
      </w:r>
      <w:r>
        <w:rPr>
          <w:spacing w:val="-8"/>
        </w:rPr>
        <w:t xml:space="preserve"> </w:t>
      </w:r>
      <w:r>
        <w:t>of</w:t>
      </w:r>
      <w:r>
        <w:rPr>
          <w:spacing w:val="-8"/>
        </w:rPr>
        <w:t xml:space="preserve"> </w:t>
      </w:r>
      <w:r>
        <w:t>failure</w:t>
      </w:r>
      <w:r>
        <w:rPr>
          <w:spacing w:val="-8"/>
        </w:rPr>
        <w:t xml:space="preserve"> </w:t>
      </w:r>
      <w:r>
        <w:t>and</w:t>
      </w:r>
      <w:r>
        <w:rPr>
          <w:spacing w:val="-8"/>
        </w:rPr>
        <w:t xml:space="preserve"> </w:t>
      </w:r>
      <w:r>
        <w:t>impact.</w:t>
      </w:r>
      <w:r>
        <w:rPr>
          <w:spacing w:val="-8"/>
        </w:rPr>
        <w:t xml:space="preserve"> </w:t>
      </w:r>
      <w:r>
        <w:t>Execute</w:t>
      </w:r>
      <w:r>
        <w:rPr>
          <w:spacing w:val="-8"/>
        </w:rPr>
        <w:t xml:space="preserve"> </w:t>
      </w:r>
      <w:r>
        <w:t>critical payment,</w:t>
      </w:r>
      <w:r>
        <w:rPr>
          <w:spacing w:val="-11"/>
        </w:rPr>
        <w:t xml:space="preserve"> </w:t>
      </w:r>
      <w:r>
        <w:t>authentication,</w:t>
      </w:r>
      <w:r>
        <w:rPr>
          <w:spacing w:val="-11"/>
        </w:rPr>
        <w:t xml:space="preserve"> </w:t>
      </w:r>
      <w:r>
        <w:t>and</w:t>
      </w:r>
      <w:r>
        <w:rPr>
          <w:spacing w:val="-11"/>
        </w:rPr>
        <w:t xml:space="preserve"> </w:t>
      </w:r>
      <w:r>
        <w:t>balance-calculation</w:t>
      </w:r>
      <w:r>
        <w:rPr>
          <w:spacing w:val="-11"/>
        </w:rPr>
        <w:t xml:space="preserve"> </w:t>
      </w:r>
      <w:r>
        <w:t>tests</w:t>
      </w:r>
      <w:r>
        <w:rPr>
          <w:spacing w:val="-11"/>
        </w:rPr>
        <w:t xml:space="preserve"> </w:t>
      </w:r>
      <w:r>
        <w:t>before</w:t>
      </w:r>
      <w:r>
        <w:rPr>
          <w:spacing w:val="-11"/>
        </w:rPr>
        <w:t xml:space="preserve"> </w:t>
      </w:r>
      <w:r>
        <w:t>low-risk</w:t>
      </w:r>
      <w:r>
        <w:rPr>
          <w:spacing w:val="-11"/>
        </w:rPr>
        <w:t xml:space="preserve"> </w:t>
      </w:r>
      <w:r>
        <w:t>cosmetic</w:t>
      </w:r>
      <w:r>
        <w:rPr>
          <w:spacing w:val="-11"/>
        </w:rPr>
        <w:t xml:space="preserve"> </w:t>
      </w:r>
      <w:r>
        <w:t>checks.</w:t>
      </w:r>
      <w:r>
        <w:rPr>
          <w:spacing w:val="-11"/>
        </w:rPr>
        <w:t xml:space="preserve"> </w:t>
      </w:r>
      <w:r>
        <w:t>Include</w:t>
      </w:r>
      <w:r>
        <w:rPr>
          <w:spacing w:val="-11"/>
        </w:rPr>
        <w:t xml:space="preserve"> </w:t>
      </w:r>
      <w:r>
        <w:t>both</w:t>
      </w:r>
      <w:r>
        <w:rPr>
          <w:spacing w:val="-11"/>
        </w:rPr>
        <w:t xml:space="preserve"> </w:t>
      </w:r>
      <w:r>
        <w:t>positive</w:t>
      </w:r>
      <w:r>
        <w:rPr>
          <w:spacing w:val="-11"/>
        </w:rPr>
        <w:t xml:space="preserve"> </w:t>
      </w:r>
      <w:r>
        <w:t>and negative tests.</w:t>
      </w:r>
    </w:p>
    <w:p w14:paraId="3352959C">
      <w:pPr>
        <w:pStyle w:val="7"/>
        <w:spacing w:line="290" w:lineRule="auto"/>
      </w:pPr>
      <w:r>
        <w:rPr>
          <w:b/>
        </w:rPr>
        <w:t>Example:</w:t>
      </w:r>
      <w:r>
        <w:rPr>
          <w:b/>
          <w:spacing w:val="-8"/>
        </w:rPr>
        <w:t xml:space="preserve"> </w:t>
      </w:r>
      <w:r>
        <w:t>In</w:t>
      </w:r>
      <w:r>
        <w:rPr>
          <w:spacing w:val="-8"/>
        </w:rPr>
        <w:t xml:space="preserve"> </w:t>
      </w:r>
      <w:r>
        <w:t>an</w:t>
      </w:r>
      <w:r>
        <w:rPr>
          <w:spacing w:val="-8"/>
        </w:rPr>
        <w:t xml:space="preserve"> </w:t>
      </w:r>
      <w:r>
        <w:t>online</w:t>
      </w:r>
      <w:r>
        <w:rPr>
          <w:spacing w:val="-8"/>
        </w:rPr>
        <w:t xml:space="preserve"> </w:t>
      </w:r>
      <w:r>
        <w:t>banking</w:t>
      </w:r>
      <w:r>
        <w:rPr>
          <w:spacing w:val="-8"/>
        </w:rPr>
        <w:t xml:space="preserve"> </w:t>
      </w:r>
      <w:r>
        <w:t>system,</w:t>
      </w:r>
      <w:r>
        <w:rPr>
          <w:spacing w:val="-8"/>
        </w:rPr>
        <w:t xml:space="preserve"> </w:t>
      </w:r>
      <w:r>
        <w:t>the</w:t>
      </w:r>
      <w:r>
        <w:rPr>
          <w:spacing w:val="-8"/>
        </w:rPr>
        <w:t xml:space="preserve"> </w:t>
      </w:r>
      <w:r>
        <w:t>transfer</w:t>
      </w:r>
      <w:r>
        <w:rPr>
          <w:spacing w:val="-8"/>
        </w:rPr>
        <w:t xml:space="preserve"> </w:t>
      </w:r>
      <w:r>
        <w:t>and</w:t>
      </w:r>
      <w:r>
        <w:rPr>
          <w:spacing w:val="-8"/>
        </w:rPr>
        <w:t xml:space="preserve"> </w:t>
      </w:r>
      <w:r>
        <w:t>authentication</w:t>
      </w:r>
      <w:r>
        <w:rPr>
          <w:spacing w:val="-8"/>
        </w:rPr>
        <w:t xml:space="preserve"> </w:t>
      </w:r>
      <w:r>
        <w:t>modules</w:t>
      </w:r>
      <w:r>
        <w:rPr>
          <w:spacing w:val="-8"/>
        </w:rPr>
        <w:t xml:space="preserve"> </w:t>
      </w:r>
      <w:r>
        <w:t>have</w:t>
      </w:r>
      <w:r>
        <w:rPr>
          <w:spacing w:val="-8"/>
        </w:rPr>
        <w:t xml:space="preserve"> </w:t>
      </w:r>
      <w:r>
        <w:t>a</w:t>
      </w:r>
      <w:r>
        <w:rPr>
          <w:spacing w:val="-8"/>
        </w:rPr>
        <w:t xml:space="preserve"> </w:t>
      </w:r>
      <w:r>
        <w:t>history</w:t>
      </w:r>
      <w:r>
        <w:rPr>
          <w:spacing w:val="-8"/>
        </w:rPr>
        <w:t xml:space="preserve"> </w:t>
      </w:r>
      <w:r>
        <w:t>of</w:t>
      </w:r>
      <w:r>
        <w:rPr>
          <w:spacing w:val="-8"/>
        </w:rPr>
        <w:t xml:space="preserve"> </w:t>
      </w:r>
      <w:r>
        <w:t>defects</w:t>
      </w:r>
      <w:r>
        <w:rPr>
          <w:spacing w:val="-8"/>
        </w:rPr>
        <w:t xml:space="preserve"> </w:t>
      </w:r>
      <w:r>
        <w:t>and</w:t>
      </w:r>
      <w:r>
        <w:rPr>
          <w:spacing w:val="-8"/>
        </w:rPr>
        <w:t xml:space="preserve"> </w:t>
      </w:r>
      <w:r>
        <w:t>high impact.</w:t>
      </w:r>
      <w:r>
        <w:rPr>
          <w:spacing w:val="-1"/>
        </w:rPr>
        <w:t xml:space="preserve"> </w:t>
      </w:r>
      <w:r>
        <w:t>Test</w:t>
      </w:r>
      <w:r>
        <w:rPr>
          <w:spacing w:val="-1"/>
        </w:rPr>
        <w:t xml:space="preserve"> </w:t>
      </w:r>
      <w:r>
        <w:t>duplicate</w:t>
      </w:r>
      <w:r>
        <w:rPr>
          <w:spacing w:val="-1"/>
        </w:rPr>
        <w:t xml:space="preserve"> </w:t>
      </w:r>
      <w:r>
        <w:t>transfers,</w:t>
      </w:r>
      <w:r>
        <w:rPr>
          <w:spacing w:val="-1"/>
        </w:rPr>
        <w:t xml:space="preserve"> </w:t>
      </w:r>
      <w:r>
        <w:t>timeouts,</w:t>
      </w:r>
      <w:r>
        <w:rPr>
          <w:spacing w:val="-1"/>
        </w:rPr>
        <w:t xml:space="preserve"> </w:t>
      </w:r>
      <w:r>
        <w:t>invalid</w:t>
      </w:r>
      <w:r>
        <w:rPr>
          <w:spacing w:val="-1"/>
        </w:rPr>
        <w:t xml:space="preserve"> </w:t>
      </w:r>
      <w:r>
        <w:t>beneficiaries,</w:t>
      </w:r>
      <w:r>
        <w:rPr>
          <w:spacing w:val="-1"/>
        </w:rPr>
        <w:t xml:space="preserve"> </w:t>
      </w:r>
      <w:r>
        <w:t>authorization</w:t>
      </w:r>
      <w:r>
        <w:rPr>
          <w:spacing w:val="-1"/>
        </w:rPr>
        <w:t xml:space="preserve"> </w:t>
      </w:r>
      <w:r>
        <w:t>bypass,</w:t>
      </w:r>
      <w:r>
        <w:rPr>
          <w:spacing w:val="-1"/>
        </w:rPr>
        <w:t xml:space="preserve"> </w:t>
      </w:r>
      <w:r>
        <w:t>and</w:t>
      </w:r>
      <w:r>
        <w:rPr>
          <w:spacing w:val="-1"/>
        </w:rPr>
        <w:t xml:space="preserve"> </w:t>
      </w:r>
      <w:r>
        <w:t>balance</w:t>
      </w:r>
      <w:r>
        <w:rPr>
          <w:spacing w:val="-1"/>
        </w:rPr>
        <w:t xml:space="preserve"> </w:t>
      </w:r>
      <w:r>
        <w:t>updates</w:t>
      </w:r>
      <w:r>
        <w:rPr>
          <w:spacing w:val="-1"/>
        </w:rPr>
        <w:t xml:space="preserve"> </w:t>
      </w:r>
      <w:r>
        <w:t>early. Still perform baseline tests on statements and profile settings.</w:t>
      </w:r>
    </w:p>
    <w:p w14:paraId="2841878A">
      <w:pPr>
        <w:pStyle w:val="7"/>
        <w:spacing w:line="290" w:lineRule="auto"/>
      </w:pPr>
      <w:r>
        <w:rPr>
          <w:b/>
        </w:rPr>
        <w:t>Efficiency</w:t>
      </w:r>
      <w:r>
        <w:rPr>
          <w:b/>
          <w:spacing w:val="-12"/>
        </w:rPr>
        <w:t xml:space="preserve"> </w:t>
      </w:r>
      <w:r>
        <w:rPr>
          <w:b/>
        </w:rPr>
        <w:t>improvements:</w:t>
      </w:r>
      <w:r>
        <w:rPr>
          <w:b/>
          <w:spacing w:val="-12"/>
        </w:rPr>
        <w:t xml:space="preserve"> </w:t>
      </w:r>
      <w:r>
        <w:t>Defect</w:t>
      </w:r>
      <w:r>
        <w:rPr>
          <w:spacing w:val="-12"/>
        </w:rPr>
        <w:t xml:space="preserve"> </w:t>
      </w:r>
      <w:r>
        <w:t>trends</w:t>
      </w:r>
      <w:r>
        <w:rPr>
          <w:spacing w:val="-12"/>
        </w:rPr>
        <w:t xml:space="preserve"> </w:t>
      </w:r>
      <w:r>
        <w:t>guide</w:t>
      </w:r>
      <w:r>
        <w:rPr>
          <w:spacing w:val="-12"/>
        </w:rPr>
        <w:t xml:space="preserve"> </w:t>
      </w:r>
      <w:r>
        <w:t>regression</w:t>
      </w:r>
      <w:r>
        <w:rPr>
          <w:spacing w:val="-12"/>
        </w:rPr>
        <w:t xml:space="preserve"> </w:t>
      </w:r>
      <w:r>
        <w:t>selection,</w:t>
      </w:r>
      <w:r>
        <w:rPr>
          <w:spacing w:val="-12"/>
        </w:rPr>
        <w:t xml:space="preserve"> </w:t>
      </w:r>
      <w:r>
        <w:t>resource</w:t>
      </w:r>
      <w:r>
        <w:rPr>
          <w:spacing w:val="-12"/>
        </w:rPr>
        <w:t xml:space="preserve"> </w:t>
      </w:r>
      <w:r>
        <w:t>allocation,</w:t>
      </w:r>
      <w:r>
        <w:rPr>
          <w:spacing w:val="-12"/>
        </w:rPr>
        <w:t xml:space="preserve"> </w:t>
      </w:r>
      <w:r>
        <w:t>and</w:t>
      </w:r>
      <w:r>
        <w:rPr>
          <w:spacing w:val="-12"/>
        </w:rPr>
        <w:t xml:space="preserve"> </w:t>
      </w:r>
      <w:r>
        <w:t>code</w:t>
      </w:r>
      <w:r>
        <w:rPr>
          <w:spacing w:val="-12"/>
        </w:rPr>
        <w:t xml:space="preserve"> </w:t>
      </w:r>
      <w:r>
        <w:t>reviews.</w:t>
      </w:r>
      <w:r>
        <w:rPr>
          <w:spacing w:val="-12"/>
        </w:rPr>
        <w:t xml:space="preserve"> </w:t>
      </w:r>
      <w:r>
        <w:t>Test coverage can be measured against requirements and risks.</w:t>
      </w:r>
    </w:p>
    <w:p w14:paraId="5A2A8591">
      <w:pPr>
        <w:pStyle w:val="7"/>
        <w:spacing w:line="290" w:lineRule="auto"/>
        <w:ind w:right="146"/>
      </w:pPr>
      <w:r>
        <mc:AlternateContent>
          <mc:Choice Requires="wps">
            <w:drawing>
              <wp:anchor distT="0" distB="0" distL="0" distR="0" simplePos="0" relativeHeight="251660288"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8" name="Graphic 8"/>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8" o:spid="_x0000_s1026" o:spt="100" style="position:absolute;left:0pt;margin-left:57pt;margin-top:42.7pt;height:0.1pt;width:481.25pt;mso-position-horizontal-relative:page;z-index:251660288;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cTd92AAAAAoBAAAP&#10;AAAAAAAAAAEAIAAAACIAAABkcnMvZG93bnJldi54bWxQSwECFAAUAAAACACHTuJAIQJh3xgCAAB6&#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1"/>
        </w:rPr>
        <w:t xml:space="preserve"> </w:t>
      </w:r>
      <w:r>
        <w:t>Defect</w:t>
      </w:r>
      <w:r>
        <w:rPr>
          <w:spacing w:val="-11"/>
        </w:rPr>
        <w:t xml:space="preserve"> </w:t>
      </w:r>
      <w:r>
        <w:t>clustering</w:t>
      </w:r>
      <w:r>
        <w:rPr>
          <w:spacing w:val="-11"/>
        </w:rPr>
        <w:t xml:space="preserve"> </w:t>
      </w:r>
      <w:r>
        <w:t>combined</w:t>
      </w:r>
      <w:r>
        <w:rPr>
          <w:spacing w:val="-11"/>
        </w:rPr>
        <w:t xml:space="preserve"> </w:t>
      </w:r>
      <w:r>
        <w:t>with</w:t>
      </w:r>
      <w:r>
        <w:rPr>
          <w:spacing w:val="-11"/>
        </w:rPr>
        <w:t xml:space="preserve"> </w:t>
      </w:r>
      <w:r>
        <w:t>risk-based</w:t>
      </w:r>
      <w:r>
        <w:rPr>
          <w:spacing w:val="-11"/>
        </w:rPr>
        <w:t xml:space="preserve"> </w:t>
      </w:r>
      <w:r>
        <w:t>planning</w:t>
      </w:r>
      <w:r>
        <w:rPr>
          <w:spacing w:val="-11"/>
        </w:rPr>
        <w:t xml:space="preserve"> </w:t>
      </w:r>
      <w:r>
        <w:t>improves</w:t>
      </w:r>
      <w:r>
        <w:rPr>
          <w:spacing w:val="-11"/>
        </w:rPr>
        <w:t xml:space="preserve"> </w:t>
      </w:r>
      <w:r>
        <w:t>defect</w:t>
      </w:r>
      <w:r>
        <w:rPr>
          <w:spacing w:val="-11"/>
        </w:rPr>
        <w:t xml:space="preserve"> </w:t>
      </w:r>
      <w:r>
        <w:t>detection</w:t>
      </w:r>
      <w:r>
        <w:rPr>
          <w:spacing w:val="-11"/>
        </w:rPr>
        <w:t xml:space="preserve"> </w:t>
      </w:r>
      <w:r>
        <w:t>and</w:t>
      </w:r>
      <w:r>
        <w:rPr>
          <w:spacing w:val="-11"/>
        </w:rPr>
        <w:t xml:space="preserve"> </w:t>
      </w:r>
      <w:r>
        <w:t>uses</w:t>
      </w:r>
      <w:r>
        <w:rPr>
          <w:spacing w:val="-11"/>
        </w:rPr>
        <w:t xml:space="preserve"> </w:t>
      </w:r>
      <w:r>
        <w:t>limited testing time effectively.</w:t>
      </w:r>
    </w:p>
    <w:p w14:paraId="21833087">
      <w:pPr>
        <w:pStyle w:val="7"/>
        <w:spacing w:before="123"/>
        <w:ind w:left="0"/>
        <w:rPr>
          <w:sz w:val="32"/>
        </w:rPr>
      </w:pPr>
    </w:p>
    <w:p w14:paraId="2051CBE5">
      <w:pPr>
        <w:pStyle w:val="2"/>
      </w:pPr>
      <w:r>
        <w:rPr>
          <w:color w:val="163A5E"/>
        </w:rPr>
        <w:t xml:space="preserve">Question </w:t>
      </w:r>
      <w:r>
        <w:rPr>
          <w:color w:val="163A5E"/>
          <w:spacing w:val="-10"/>
        </w:rPr>
        <w:t>5</w:t>
      </w:r>
    </w:p>
    <w:p w14:paraId="0843388B">
      <w:pPr>
        <w:pStyle w:val="3"/>
        <w:spacing w:line="285" w:lineRule="auto"/>
        <w:ind w:right="0"/>
      </w:pPr>
      <w:r>
        <w:rPr>
          <w:color w:val="163A5E"/>
        </w:rPr>
        <w:t>A company maintains a defect repository but fails to utilize it effectively, resulting in</w:t>
      </w:r>
      <w:r>
        <w:rPr>
          <w:color w:val="163A5E"/>
          <w:spacing w:val="40"/>
        </w:rPr>
        <w:t xml:space="preserve"> </w:t>
      </w:r>
      <w:r>
        <w:rPr>
          <w:color w:val="163A5E"/>
        </w:rPr>
        <w:t>repeated defects across releases. As a tester, apply defect classification and repository</w:t>
      </w:r>
      <w:r>
        <w:rPr>
          <w:color w:val="163A5E"/>
          <w:spacing w:val="40"/>
        </w:rPr>
        <w:t xml:space="preserve"> </w:t>
      </w:r>
      <w:r>
        <w:rPr>
          <w:color w:val="163A5E"/>
        </w:rPr>
        <w:t>concepts to improve the situation. Explain how defects originate and how they can be</w:t>
      </w:r>
      <w:r>
        <w:rPr>
          <w:color w:val="163A5E"/>
          <w:spacing w:val="40"/>
        </w:rPr>
        <w:t xml:space="preserve"> </w:t>
      </w:r>
      <w:r>
        <w:rPr>
          <w:color w:val="163A5E"/>
        </w:rPr>
        <w:t>categorized.</w:t>
      </w:r>
      <w:r>
        <w:rPr>
          <w:color w:val="163A5E"/>
          <w:spacing w:val="38"/>
        </w:rPr>
        <w:t xml:space="preserve"> </w:t>
      </w:r>
      <w:r>
        <w:rPr>
          <w:color w:val="163A5E"/>
        </w:rPr>
        <w:t>Illustrate</w:t>
      </w:r>
      <w:r>
        <w:rPr>
          <w:color w:val="163A5E"/>
          <w:spacing w:val="38"/>
        </w:rPr>
        <w:t xml:space="preserve"> </w:t>
      </w:r>
      <w:r>
        <w:rPr>
          <w:color w:val="163A5E"/>
        </w:rPr>
        <w:t>how</w:t>
      </w:r>
      <w:r>
        <w:rPr>
          <w:color w:val="163A5E"/>
          <w:spacing w:val="38"/>
        </w:rPr>
        <w:t xml:space="preserve"> </w:t>
      </w:r>
      <w:r>
        <w:rPr>
          <w:color w:val="163A5E"/>
        </w:rPr>
        <w:t>repository</w:t>
      </w:r>
      <w:r>
        <w:rPr>
          <w:color w:val="163A5E"/>
          <w:spacing w:val="38"/>
        </w:rPr>
        <w:t xml:space="preserve"> </w:t>
      </w:r>
      <w:r>
        <w:rPr>
          <w:color w:val="163A5E"/>
        </w:rPr>
        <w:t>data</w:t>
      </w:r>
      <w:r>
        <w:rPr>
          <w:color w:val="163A5E"/>
          <w:spacing w:val="38"/>
        </w:rPr>
        <w:t xml:space="preserve"> </w:t>
      </w:r>
      <w:r>
        <w:rPr>
          <w:color w:val="163A5E"/>
        </w:rPr>
        <w:t>can</w:t>
      </w:r>
      <w:r>
        <w:rPr>
          <w:color w:val="163A5E"/>
          <w:spacing w:val="38"/>
        </w:rPr>
        <w:t xml:space="preserve"> </w:t>
      </w:r>
      <w:r>
        <w:rPr>
          <w:color w:val="163A5E"/>
        </w:rPr>
        <w:t>support</w:t>
      </w:r>
      <w:r>
        <w:rPr>
          <w:color w:val="163A5E"/>
          <w:spacing w:val="38"/>
        </w:rPr>
        <w:t xml:space="preserve"> </w:t>
      </w:r>
      <w:r>
        <w:rPr>
          <w:color w:val="163A5E"/>
        </w:rPr>
        <w:t>test</w:t>
      </w:r>
      <w:r>
        <w:rPr>
          <w:color w:val="163A5E"/>
          <w:spacing w:val="38"/>
        </w:rPr>
        <w:t xml:space="preserve"> </w:t>
      </w:r>
      <w:r>
        <w:rPr>
          <w:color w:val="163A5E"/>
        </w:rPr>
        <w:t>design</w:t>
      </w:r>
      <w:r>
        <w:rPr>
          <w:color w:val="163A5E"/>
          <w:spacing w:val="38"/>
        </w:rPr>
        <w:t xml:space="preserve"> </w:t>
      </w:r>
      <w:r>
        <w:rPr>
          <w:color w:val="163A5E"/>
        </w:rPr>
        <w:t>and</w:t>
      </w:r>
      <w:r>
        <w:rPr>
          <w:color w:val="163A5E"/>
          <w:spacing w:val="38"/>
        </w:rPr>
        <w:t xml:space="preserve"> </w:t>
      </w:r>
      <w:r>
        <w:rPr>
          <w:color w:val="163A5E"/>
        </w:rPr>
        <w:t>prevention.</w:t>
      </w:r>
    </w:p>
    <w:p w14:paraId="2A14E1E1">
      <w:pPr>
        <w:spacing w:before="0" w:line="285" w:lineRule="auto"/>
        <w:ind w:left="7" w:right="0" w:firstLine="0"/>
        <w:jc w:val="left"/>
        <w:rPr>
          <w:b/>
          <w:sz w:val="22"/>
        </w:rPr>
      </w:pPr>
      <w:r>
        <w:rPr>
          <w:b/>
          <w:color w:val="163A5E"/>
          <w:sz w:val="22"/>
        </w:rPr>
        <w:t xml:space="preserve">Suggest improvements to avoid recurring defects. Conclude with expected quality </w:t>
      </w:r>
      <w:r>
        <w:rPr>
          <w:b/>
          <w:color w:val="163A5E"/>
          <w:spacing w:val="-2"/>
          <w:sz w:val="22"/>
        </w:rPr>
        <w:t>improvements.</w:t>
      </w:r>
    </w:p>
    <w:p w14:paraId="2B0EB854">
      <w:pPr>
        <w:pStyle w:val="4"/>
        <w:spacing w:before="144"/>
      </w:pPr>
      <w:r>
        <w:rPr>
          <w:spacing w:val="-2"/>
        </w:rPr>
        <w:t>Answer</w:t>
      </w:r>
    </w:p>
    <w:p w14:paraId="718260B3">
      <w:pPr>
        <w:pStyle w:val="7"/>
        <w:spacing w:before="166" w:line="290" w:lineRule="auto"/>
      </w:pPr>
      <w:r>
        <w:rPr>
          <w:b/>
        </w:rPr>
        <w:t>Defect</w:t>
      </w:r>
      <w:r>
        <w:rPr>
          <w:b/>
          <w:spacing w:val="-11"/>
        </w:rPr>
        <w:t xml:space="preserve"> </w:t>
      </w:r>
      <w:r>
        <w:rPr>
          <w:b/>
        </w:rPr>
        <w:t>origins:</w:t>
      </w:r>
      <w:r>
        <w:rPr>
          <w:b/>
          <w:spacing w:val="-11"/>
        </w:rPr>
        <w:t xml:space="preserve"> </w:t>
      </w:r>
      <w:r>
        <w:t>Defects</w:t>
      </w:r>
      <w:r>
        <w:rPr>
          <w:spacing w:val="-11"/>
        </w:rPr>
        <w:t xml:space="preserve"> </w:t>
      </w:r>
      <w:r>
        <w:t>may</w:t>
      </w:r>
      <w:r>
        <w:rPr>
          <w:spacing w:val="-11"/>
        </w:rPr>
        <w:t xml:space="preserve"> </w:t>
      </w:r>
      <w:r>
        <w:t>arise</w:t>
      </w:r>
      <w:r>
        <w:rPr>
          <w:spacing w:val="-11"/>
        </w:rPr>
        <w:t xml:space="preserve"> </w:t>
      </w:r>
      <w:r>
        <w:t>from</w:t>
      </w:r>
      <w:r>
        <w:rPr>
          <w:spacing w:val="-11"/>
        </w:rPr>
        <w:t xml:space="preserve"> </w:t>
      </w:r>
      <w:r>
        <w:t>unclear</w:t>
      </w:r>
      <w:r>
        <w:rPr>
          <w:spacing w:val="-11"/>
        </w:rPr>
        <w:t xml:space="preserve"> </w:t>
      </w:r>
      <w:r>
        <w:t>requirements,</w:t>
      </w:r>
      <w:r>
        <w:rPr>
          <w:spacing w:val="-11"/>
        </w:rPr>
        <w:t xml:space="preserve"> </w:t>
      </w:r>
      <w:r>
        <w:t>design</w:t>
      </w:r>
      <w:r>
        <w:rPr>
          <w:spacing w:val="-11"/>
        </w:rPr>
        <w:t xml:space="preserve"> </w:t>
      </w:r>
      <w:r>
        <w:t>mistakes,</w:t>
      </w:r>
      <w:r>
        <w:rPr>
          <w:spacing w:val="-11"/>
        </w:rPr>
        <w:t xml:space="preserve"> </w:t>
      </w:r>
      <w:r>
        <w:t>coding</w:t>
      </w:r>
      <w:r>
        <w:rPr>
          <w:spacing w:val="-11"/>
        </w:rPr>
        <w:t xml:space="preserve"> </w:t>
      </w:r>
      <w:r>
        <w:t>errors,</w:t>
      </w:r>
      <w:r>
        <w:rPr>
          <w:spacing w:val="-11"/>
        </w:rPr>
        <w:t xml:space="preserve"> </w:t>
      </w:r>
      <w:r>
        <w:t>incorrect</w:t>
      </w:r>
      <w:r>
        <w:rPr>
          <w:spacing w:val="-11"/>
        </w:rPr>
        <w:t xml:space="preserve"> </w:t>
      </w:r>
      <w:r>
        <w:t>interfaces, configuration problems, data issues, or inadequate testing.</w:t>
      </w:r>
    </w:p>
    <w:p w14:paraId="506123A1">
      <w:pPr>
        <w:pStyle w:val="7"/>
        <w:spacing w:line="290" w:lineRule="auto"/>
        <w:ind w:right="215"/>
      </w:pPr>
      <w:r>
        <w:rPr>
          <w:b/>
        </w:rPr>
        <w:t>Classification:</w:t>
      </w:r>
      <w:r>
        <w:rPr>
          <w:b/>
          <w:spacing w:val="-13"/>
        </w:rPr>
        <w:t xml:space="preserve"> </w:t>
      </w:r>
      <w:r>
        <w:t>Categorize</w:t>
      </w:r>
      <w:r>
        <w:rPr>
          <w:spacing w:val="-13"/>
        </w:rPr>
        <w:t xml:space="preserve"> </w:t>
      </w:r>
      <w:r>
        <w:t>defects</w:t>
      </w:r>
      <w:r>
        <w:rPr>
          <w:spacing w:val="-13"/>
        </w:rPr>
        <w:t xml:space="preserve"> </w:t>
      </w:r>
      <w:r>
        <w:t>by</w:t>
      </w:r>
      <w:r>
        <w:rPr>
          <w:spacing w:val="-13"/>
        </w:rPr>
        <w:t xml:space="preserve"> </w:t>
      </w:r>
      <w:r>
        <w:t>type</w:t>
      </w:r>
      <w:r>
        <w:rPr>
          <w:spacing w:val="-13"/>
        </w:rPr>
        <w:t xml:space="preserve"> </w:t>
      </w:r>
      <w:r>
        <w:t>(functional,</w:t>
      </w:r>
      <w:r>
        <w:rPr>
          <w:spacing w:val="-13"/>
        </w:rPr>
        <w:t xml:space="preserve"> </w:t>
      </w:r>
      <w:r>
        <w:t>interface,</w:t>
      </w:r>
      <w:r>
        <w:rPr>
          <w:spacing w:val="-13"/>
        </w:rPr>
        <w:t xml:space="preserve"> </w:t>
      </w:r>
      <w:r>
        <w:t>performance,</w:t>
      </w:r>
      <w:r>
        <w:rPr>
          <w:spacing w:val="-13"/>
        </w:rPr>
        <w:t xml:space="preserve"> </w:t>
      </w:r>
      <w:r>
        <w:t>security,</w:t>
      </w:r>
      <w:r>
        <w:rPr>
          <w:spacing w:val="-13"/>
        </w:rPr>
        <w:t xml:space="preserve"> </w:t>
      </w:r>
      <w:r>
        <w:t>usability,</w:t>
      </w:r>
      <w:r>
        <w:rPr>
          <w:spacing w:val="-13"/>
        </w:rPr>
        <w:t xml:space="preserve"> </w:t>
      </w:r>
      <w:r>
        <w:t>compatibility,</w:t>
      </w:r>
      <w:r>
        <w:rPr>
          <w:spacing w:val="-13"/>
        </w:rPr>
        <w:t xml:space="preserve"> </w:t>
      </w:r>
      <w:r>
        <w:t>or data-related), severity (impact), priority (urgency), origin phase, affected module, root cause, and status.</w:t>
      </w:r>
    </w:p>
    <w:p w14:paraId="2029FD93">
      <w:pPr>
        <w:pStyle w:val="4"/>
        <w:spacing w:before="119"/>
      </w:pPr>
      <w:r>
        <w:t>Using</w:t>
      </w:r>
      <w:r>
        <w:rPr>
          <w:spacing w:val="-13"/>
        </w:rPr>
        <w:t xml:space="preserve"> </w:t>
      </w:r>
      <w:r>
        <w:t>the</w:t>
      </w:r>
      <w:r>
        <w:rPr>
          <w:spacing w:val="-13"/>
        </w:rPr>
        <w:t xml:space="preserve"> </w:t>
      </w:r>
      <w:r>
        <w:t>repository</w:t>
      </w:r>
      <w:r>
        <w:rPr>
          <w:spacing w:val="-12"/>
        </w:rPr>
        <w:t xml:space="preserve"> </w:t>
      </w:r>
      <w:r>
        <w:rPr>
          <w:spacing w:val="-2"/>
        </w:rPr>
        <w:t>effectively:</w:t>
      </w:r>
    </w:p>
    <w:p w14:paraId="06832A9E">
      <w:pPr>
        <w:pStyle w:val="10"/>
        <w:numPr>
          <w:ilvl w:val="0"/>
          <w:numId w:val="5"/>
        </w:numPr>
        <w:tabs>
          <w:tab w:val="left" w:pos="215"/>
        </w:tabs>
        <w:spacing w:before="166" w:after="0" w:line="240" w:lineRule="auto"/>
        <w:ind w:left="215" w:right="0" w:hanging="208"/>
        <w:jc w:val="left"/>
        <w:rPr>
          <w:sz w:val="19"/>
        </w:rPr>
      </w:pPr>
      <w:r>
        <w:rPr>
          <w:spacing w:val="-2"/>
          <w:sz w:val="19"/>
        </w:rPr>
        <w:t>Record</w:t>
      </w:r>
      <w:r>
        <w:rPr>
          <w:sz w:val="19"/>
        </w:rPr>
        <w:t xml:space="preserve"> </w:t>
      </w:r>
      <w:r>
        <w:rPr>
          <w:spacing w:val="-2"/>
          <w:sz w:val="19"/>
        </w:rPr>
        <w:t>each</w:t>
      </w:r>
      <w:r>
        <w:rPr>
          <w:spacing w:val="1"/>
          <w:sz w:val="19"/>
        </w:rPr>
        <w:t xml:space="preserve"> </w:t>
      </w:r>
      <w:r>
        <w:rPr>
          <w:spacing w:val="-2"/>
          <w:sz w:val="19"/>
        </w:rPr>
        <w:t>defect</w:t>
      </w:r>
      <w:r>
        <w:rPr>
          <w:sz w:val="19"/>
        </w:rPr>
        <w:t xml:space="preserve"> </w:t>
      </w:r>
      <w:r>
        <w:rPr>
          <w:spacing w:val="-2"/>
          <w:sz w:val="19"/>
        </w:rPr>
        <w:t>with</w:t>
      </w:r>
      <w:r>
        <w:rPr>
          <w:spacing w:val="1"/>
          <w:sz w:val="19"/>
        </w:rPr>
        <w:t xml:space="preserve"> </w:t>
      </w:r>
      <w:r>
        <w:rPr>
          <w:spacing w:val="-2"/>
          <w:sz w:val="19"/>
        </w:rPr>
        <w:t>steps,</w:t>
      </w:r>
      <w:r>
        <w:rPr>
          <w:spacing w:val="1"/>
          <w:sz w:val="19"/>
        </w:rPr>
        <w:t xml:space="preserve"> </w:t>
      </w:r>
      <w:r>
        <w:rPr>
          <w:spacing w:val="-2"/>
          <w:sz w:val="19"/>
        </w:rPr>
        <w:t>environment,</w:t>
      </w:r>
      <w:r>
        <w:rPr>
          <w:sz w:val="19"/>
        </w:rPr>
        <w:t xml:space="preserve"> </w:t>
      </w:r>
      <w:r>
        <w:rPr>
          <w:spacing w:val="-2"/>
          <w:sz w:val="19"/>
        </w:rPr>
        <w:t>expected/actual</w:t>
      </w:r>
      <w:r>
        <w:rPr>
          <w:spacing w:val="1"/>
          <w:sz w:val="19"/>
        </w:rPr>
        <w:t xml:space="preserve"> </w:t>
      </w:r>
      <w:r>
        <w:rPr>
          <w:spacing w:val="-2"/>
          <w:sz w:val="19"/>
        </w:rPr>
        <w:t>results,</w:t>
      </w:r>
      <w:r>
        <w:rPr>
          <w:spacing w:val="1"/>
          <w:sz w:val="19"/>
        </w:rPr>
        <w:t xml:space="preserve"> </w:t>
      </w:r>
      <w:r>
        <w:rPr>
          <w:spacing w:val="-2"/>
          <w:sz w:val="19"/>
        </w:rPr>
        <w:t>logs,</w:t>
      </w:r>
      <w:r>
        <w:rPr>
          <w:sz w:val="19"/>
        </w:rPr>
        <w:t xml:space="preserve"> </w:t>
      </w:r>
      <w:r>
        <w:rPr>
          <w:spacing w:val="-2"/>
          <w:sz w:val="19"/>
        </w:rPr>
        <w:t>owner,</w:t>
      </w:r>
      <w:r>
        <w:rPr>
          <w:spacing w:val="1"/>
          <w:sz w:val="19"/>
        </w:rPr>
        <w:t xml:space="preserve"> </w:t>
      </w:r>
      <w:r>
        <w:rPr>
          <w:spacing w:val="-2"/>
          <w:sz w:val="19"/>
        </w:rPr>
        <w:t>severity,</w:t>
      </w:r>
      <w:r>
        <w:rPr>
          <w:sz w:val="19"/>
        </w:rPr>
        <w:t xml:space="preserve"> </w:t>
      </w:r>
      <w:r>
        <w:rPr>
          <w:spacing w:val="-2"/>
          <w:sz w:val="19"/>
        </w:rPr>
        <w:t>and</w:t>
      </w:r>
      <w:r>
        <w:rPr>
          <w:spacing w:val="1"/>
          <w:sz w:val="19"/>
        </w:rPr>
        <w:t xml:space="preserve"> </w:t>
      </w:r>
      <w:r>
        <w:rPr>
          <w:spacing w:val="-2"/>
          <w:sz w:val="19"/>
        </w:rPr>
        <w:t>resolution.</w:t>
      </w:r>
    </w:p>
    <w:p w14:paraId="05F18C6B">
      <w:pPr>
        <w:pStyle w:val="10"/>
        <w:spacing w:after="0" w:line="240" w:lineRule="auto"/>
        <w:jc w:val="left"/>
        <w:rPr>
          <w:sz w:val="19"/>
        </w:rPr>
        <w:sectPr>
          <w:pgSz w:w="11910" w:h="16840"/>
          <w:pgMar w:top="1020" w:right="1133" w:bottom="740" w:left="1133" w:header="0" w:footer="512" w:gutter="0"/>
          <w:cols w:space="720" w:num="1"/>
        </w:sectPr>
      </w:pPr>
    </w:p>
    <w:p w14:paraId="62E4A35E">
      <w:pPr>
        <w:pStyle w:val="10"/>
        <w:numPr>
          <w:ilvl w:val="0"/>
          <w:numId w:val="5"/>
        </w:numPr>
        <w:tabs>
          <w:tab w:val="left" w:pos="215"/>
        </w:tabs>
        <w:spacing w:before="75" w:after="0" w:line="240" w:lineRule="auto"/>
        <w:ind w:left="215" w:right="0" w:hanging="208"/>
        <w:jc w:val="left"/>
        <w:rPr>
          <w:sz w:val="19"/>
        </w:rPr>
      </w:pPr>
      <w:r>
        <w:rPr>
          <w:sz w:val="19"/>
        </w:rPr>
        <w:t>Tag</w:t>
      </w:r>
      <w:r>
        <w:rPr>
          <w:spacing w:val="-11"/>
          <w:sz w:val="19"/>
        </w:rPr>
        <w:t xml:space="preserve"> </w:t>
      </w:r>
      <w:r>
        <w:rPr>
          <w:sz w:val="19"/>
        </w:rPr>
        <w:t>defects</w:t>
      </w:r>
      <w:r>
        <w:rPr>
          <w:spacing w:val="-10"/>
          <w:sz w:val="19"/>
        </w:rPr>
        <w:t xml:space="preserve"> </w:t>
      </w:r>
      <w:r>
        <w:rPr>
          <w:sz w:val="19"/>
        </w:rPr>
        <w:t>by</w:t>
      </w:r>
      <w:r>
        <w:rPr>
          <w:spacing w:val="-10"/>
          <w:sz w:val="19"/>
        </w:rPr>
        <w:t xml:space="preserve"> </w:t>
      </w:r>
      <w:r>
        <w:rPr>
          <w:sz w:val="19"/>
        </w:rPr>
        <w:t>module,</w:t>
      </w:r>
      <w:r>
        <w:rPr>
          <w:spacing w:val="-10"/>
          <w:sz w:val="19"/>
        </w:rPr>
        <w:t xml:space="preserve"> </w:t>
      </w:r>
      <w:r>
        <w:rPr>
          <w:sz w:val="19"/>
        </w:rPr>
        <w:t>release,</w:t>
      </w:r>
      <w:r>
        <w:rPr>
          <w:spacing w:val="-11"/>
          <w:sz w:val="19"/>
        </w:rPr>
        <w:t xml:space="preserve"> </w:t>
      </w:r>
      <w:r>
        <w:rPr>
          <w:sz w:val="19"/>
        </w:rPr>
        <w:t>root</w:t>
      </w:r>
      <w:r>
        <w:rPr>
          <w:spacing w:val="-10"/>
          <w:sz w:val="19"/>
        </w:rPr>
        <w:t xml:space="preserve"> </w:t>
      </w:r>
      <w:r>
        <w:rPr>
          <w:sz w:val="19"/>
        </w:rPr>
        <w:t>cause,</w:t>
      </w:r>
      <w:r>
        <w:rPr>
          <w:spacing w:val="-10"/>
          <w:sz w:val="19"/>
        </w:rPr>
        <w:t xml:space="preserve"> </w:t>
      </w:r>
      <w:r>
        <w:rPr>
          <w:sz w:val="19"/>
        </w:rPr>
        <w:t>and</w:t>
      </w:r>
      <w:r>
        <w:rPr>
          <w:spacing w:val="-10"/>
          <w:sz w:val="19"/>
        </w:rPr>
        <w:t xml:space="preserve"> </w:t>
      </w:r>
      <w:r>
        <w:rPr>
          <w:spacing w:val="-2"/>
          <w:sz w:val="19"/>
        </w:rPr>
        <w:t>requirement.</w:t>
      </w:r>
    </w:p>
    <w:p w14:paraId="1659C388">
      <w:pPr>
        <w:pStyle w:val="10"/>
        <w:numPr>
          <w:ilvl w:val="0"/>
          <w:numId w:val="5"/>
        </w:numPr>
        <w:tabs>
          <w:tab w:val="left" w:pos="215"/>
        </w:tabs>
        <w:spacing w:before="166" w:after="0" w:line="240" w:lineRule="auto"/>
        <w:ind w:left="215" w:right="0" w:hanging="208"/>
        <w:jc w:val="left"/>
        <w:rPr>
          <w:sz w:val="19"/>
        </w:rPr>
      </w:pPr>
      <w:r>
        <w:rPr>
          <w:spacing w:val="-2"/>
          <w:sz w:val="19"/>
        </w:rPr>
        <w:t>Review recurring</w:t>
      </w:r>
      <w:r>
        <w:rPr>
          <w:spacing w:val="1"/>
          <w:sz w:val="19"/>
        </w:rPr>
        <w:t xml:space="preserve"> </w:t>
      </w:r>
      <w:r>
        <w:rPr>
          <w:spacing w:val="-2"/>
          <w:sz w:val="19"/>
        </w:rPr>
        <w:t>patterns,</w:t>
      </w:r>
      <w:r>
        <w:rPr>
          <w:spacing w:val="1"/>
          <w:sz w:val="19"/>
        </w:rPr>
        <w:t xml:space="preserve"> </w:t>
      </w:r>
      <w:r>
        <w:rPr>
          <w:spacing w:val="-2"/>
          <w:sz w:val="19"/>
        </w:rPr>
        <w:t>such</w:t>
      </w:r>
      <w:r>
        <w:rPr>
          <w:sz w:val="19"/>
        </w:rPr>
        <w:t xml:space="preserve"> </w:t>
      </w:r>
      <w:r>
        <w:rPr>
          <w:spacing w:val="-2"/>
          <w:sz w:val="19"/>
        </w:rPr>
        <w:t>as</w:t>
      </w:r>
      <w:r>
        <w:rPr>
          <w:spacing w:val="1"/>
          <w:sz w:val="19"/>
        </w:rPr>
        <w:t xml:space="preserve"> </w:t>
      </w:r>
      <w:r>
        <w:rPr>
          <w:spacing w:val="-2"/>
          <w:sz w:val="19"/>
        </w:rPr>
        <w:t>repeated</w:t>
      </w:r>
      <w:r>
        <w:rPr>
          <w:spacing w:val="1"/>
          <w:sz w:val="19"/>
        </w:rPr>
        <w:t xml:space="preserve"> </w:t>
      </w:r>
      <w:r>
        <w:rPr>
          <w:spacing w:val="-2"/>
          <w:sz w:val="19"/>
        </w:rPr>
        <w:t>validation</w:t>
      </w:r>
      <w:r>
        <w:rPr>
          <w:spacing w:val="1"/>
          <w:sz w:val="19"/>
        </w:rPr>
        <w:t xml:space="preserve"> </w:t>
      </w:r>
      <w:r>
        <w:rPr>
          <w:spacing w:val="-2"/>
          <w:sz w:val="19"/>
        </w:rPr>
        <w:t>failures</w:t>
      </w:r>
      <w:r>
        <w:rPr>
          <w:sz w:val="19"/>
        </w:rPr>
        <w:t xml:space="preserve"> </w:t>
      </w:r>
      <w:r>
        <w:rPr>
          <w:spacing w:val="-2"/>
          <w:sz w:val="19"/>
        </w:rPr>
        <w:t>or</w:t>
      </w:r>
      <w:r>
        <w:rPr>
          <w:spacing w:val="1"/>
          <w:sz w:val="19"/>
        </w:rPr>
        <w:t xml:space="preserve"> </w:t>
      </w:r>
      <w:r>
        <w:rPr>
          <w:spacing w:val="-2"/>
          <w:sz w:val="19"/>
        </w:rPr>
        <w:t>database</w:t>
      </w:r>
      <w:r>
        <w:rPr>
          <w:spacing w:val="1"/>
          <w:sz w:val="19"/>
        </w:rPr>
        <w:t xml:space="preserve"> </w:t>
      </w:r>
      <w:r>
        <w:rPr>
          <w:spacing w:val="-2"/>
          <w:sz w:val="19"/>
        </w:rPr>
        <w:t>synchronization</w:t>
      </w:r>
      <w:r>
        <w:rPr>
          <w:spacing w:val="1"/>
          <w:sz w:val="19"/>
        </w:rPr>
        <w:t xml:space="preserve"> </w:t>
      </w:r>
      <w:r>
        <w:rPr>
          <w:spacing w:val="-2"/>
          <w:sz w:val="19"/>
        </w:rPr>
        <w:t>issues.</w:t>
      </w:r>
    </w:p>
    <w:p w14:paraId="48CCAFC0">
      <w:pPr>
        <w:pStyle w:val="10"/>
        <w:numPr>
          <w:ilvl w:val="0"/>
          <w:numId w:val="5"/>
        </w:numPr>
        <w:tabs>
          <w:tab w:val="left" w:pos="215"/>
        </w:tabs>
        <w:spacing w:before="166" w:after="0" w:line="240" w:lineRule="auto"/>
        <w:ind w:left="215" w:right="0" w:hanging="208"/>
        <w:jc w:val="left"/>
        <w:rPr>
          <w:sz w:val="19"/>
        </w:rPr>
      </w:pPr>
      <w:r>
        <w:rPr>
          <w:spacing w:val="-2"/>
          <w:sz w:val="19"/>
        </w:rPr>
        <w:t>Convert</w:t>
      </w:r>
      <w:r>
        <w:rPr>
          <w:sz w:val="19"/>
        </w:rPr>
        <w:t xml:space="preserve"> </w:t>
      </w:r>
      <w:r>
        <w:rPr>
          <w:spacing w:val="-2"/>
          <w:sz w:val="19"/>
        </w:rPr>
        <w:t>resolved</w:t>
      </w:r>
      <w:r>
        <w:rPr>
          <w:spacing w:val="1"/>
          <w:sz w:val="19"/>
        </w:rPr>
        <w:t xml:space="preserve"> </w:t>
      </w:r>
      <w:r>
        <w:rPr>
          <w:spacing w:val="-2"/>
          <w:sz w:val="19"/>
        </w:rPr>
        <w:t>defects</w:t>
      </w:r>
      <w:r>
        <w:rPr>
          <w:sz w:val="19"/>
        </w:rPr>
        <w:t xml:space="preserve"> </w:t>
      </w:r>
      <w:r>
        <w:rPr>
          <w:spacing w:val="-2"/>
          <w:sz w:val="19"/>
        </w:rPr>
        <w:t>into</w:t>
      </w:r>
      <w:r>
        <w:rPr>
          <w:spacing w:val="1"/>
          <w:sz w:val="19"/>
        </w:rPr>
        <w:t xml:space="preserve"> </w:t>
      </w:r>
      <w:r>
        <w:rPr>
          <w:spacing w:val="-2"/>
          <w:sz w:val="19"/>
        </w:rPr>
        <w:t>regression</w:t>
      </w:r>
      <w:r>
        <w:rPr>
          <w:spacing w:val="1"/>
          <w:sz w:val="19"/>
        </w:rPr>
        <w:t xml:space="preserve"> </w:t>
      </w:r>
      <w:r>
        <w:rPr>
          <w:spacing w:val="-2"/>
          <w:sz w:val="19"/>
        </w:rPr>
        <w:t>tests.</w:t>
      </w:r>
    </w:p>
    <w:p w14:paraId="6C1F55E2">
      <w:pPr>
        <w:pStyle w:val="10"/>
        <w:numPr>
          <w:ilvl w:val="0"/>
          <w:numId w:val="5"/>
        </w:numPr>
        <w:tabs>
          <w:tab w:val="left" w:pos="215"/>
        </w:tabs>
        <w:spacing w:before="165" w:after="0" w:line="240" w:lineRule="auto"/>
        <w:ind w:left="215" w:right="0" w:hanging="208"/>
        <w:jc w:val="left"/>
        <w:rPr>
          <w:sz w:val="19"/>
        </w:rPr>
      </w:pPr>
      <w:r>
        <w:rPr>
          <w:sz w:val="19"/>
        </w:rPr>
        <w:t>Share</w:t>
      </w:r>
      <w:r>
        <w:rPr>
          <w:spacing w:val="-13"/>
          <w:sz w:val="19"/>
        </w:rPr>
        <w:t xml:space="preserve"> </w:t>
      </w:r>
      <w:r>
        <w:rPr>
          <w:sz w:val="19"/>
        </w:rPr>
        <w:t>lessons</w:t>
      </w:r>
      <w:r>
        <w:rPr>
          <w:spacing w:val="-12"/>
          <w:sz w:val="19"/>
        </w:rPr>
        <w:t xml:space="preserve"> </w:t>
      </w:r>
      <w:r>
        <w:rPr>
          <w:sz w:val="19"/>
        </w:rPr>
        <w:t>learned</w:t>
      </w:r>
      <w:r>
        <w:rPr>
          <w:spacing w:val="-12"/>
          <w:sz w:val="19"/>
        </w:rPr>
        <w:t xml:space="preserve"> </w:t>
      </w:r>
      <w:r>
        <w:rPr>
          <w:sz w:val="19"/>
        </w:rPr>
        <w:t>with</w:t>
      </w:r>
      <w:r>
        <w:rPr>
          <w:spacing w:val="-12"/>
          <w:sz w:val="19"/>
        </w:rPr>
        <w:t xml:space="preserve"> </w:t>
      </w:r>
      <w:r>
        <w:rPr>
          <w:sz w:val="19"/>
        </w:rPr>
        <w:t>developers</w:t>
      </w:r>
      <w:r>
        <w:rPr>
          <w:spacing w:val="-13"/>
          <w:sz w:val="19"/>
        </w:rPr>
        <w:t xml:space="preserve"> </w:t>
      </w:r>
      <w:r>
        <w:rPr>
          <w:sz w:val="19"/>
        </w:rPr>
        <w:t>and</w:t>
      </w:r>
      <w:r>
        <w:rPr>
          <w:spacing w:val="-12"/>
          <w:sz w:val="19"/>
        </w:rPr>
        <w:t xml:space="preserve"> </w:t>
      </w:r>
      <w:r>
        <w:rPr>
          <w:spacing w:val="-2"/>
          <w:sz w:val="19"/>
        </w:rPr>
        <w:t>testers.</w:t>
      </w:r>
    </w:p>
    <w:p w14:paraId="59CCFAD2">
      <w:pPr>
        <w:pStyle w:val="7"/>
        <w:spacing w:before="166" w:line="290" w:lineRule="auto"/>
      </w:pPr>
      <w:r>
        <w:rPr>
          <w:b/>
        </w:rPr>
        <w:t>Example:</w:t>
      </w:r>
      <w:r>
        <w:rPr>
          <w:b/>
          <w:spacing w:val="-10"/>
        </w:rPr>
        <w:t xml:space="preserve"> </w:t>
      </w:r>
      <w:r>
        <w:t>If</w:t>
      </w:r>
      <w:r>
        <w:rPr>
          <w:spacing w:val="-10"/>
        </w:rPr>
        <w:t xml:space="preserve"> </w:t>
      </w:r>
      <w:r>
        <w:t>several</w:t>
      </w:r>
      <w:r>
        <w:rPr>
          <w:spacing w:val="-10"/>
        </w:rPr>
        <w:t xml:space="preserve"> </w:t>
      </w:r>
      <w:r>
        <w:t>releases</w:t>
      </w:r>
      <w:r>
        <w:rPr>
          <w:spacing w:val="-10"/>
        </w:rPr>
        <w:t xml:space="preserve"> </w:t>
      </w:r>
      <w:r>
        <w:t>contain</w:t>
      </w:r>
      <w:r>
        <w:rPr>
          <w:spacing w:val="-10"/>
        </w:rPr>
        <w:t xml:space="preserve"> </w:t>
      </w:r>
      <w:r>
        <w:t>duplicate</w:t>
      </w:r>
      <w:r>
        <w:rPr>
          <w:spacing w:val="-10"/>
        </w:rPr>
        <w:t xml:space="preserve"> </w:t>
      </w:r>
      <w:r>
        <w:t>payment</w:t>
      </w:r>
      <w:r>
        <w:rPr>
          <w:spacing w:val="-10"/>
        </w:rPr>
        <w:t xml:space="preserve"> </w:t>
      </w:r>
      <w:r>
        <w:t>defects</w:t>
      </w:r>
      <w:r>
        <w:rPr>
          <w:spacing w:val="-10"/>
        </w:rPr>
        <w:t xml:space="preserve"> </w:t>
      </w:r>
      <w:r>
        <w:t>after</w:t>
      </w:r>
      <w:r>
        <w:rPr>
          <w:spacing w:val="-10"/>
        </w:rPr>
        <w:t xml:space="preserve"> </w:t>
      </w:r>
      <w:r>
        <w:t>a</w:t>
      </w:r>
      <w:r>
        <w:rPr>
          <w:spacing w:val="-10"/>
        </w:rPr>
        <w:t xml:space="preserve"> </w:t>
      </w:r>
      <w:r>
        <w:t>network</w:t>
      </w:r>
      <w:r>
        <w:rPr>
          <w:spacing w:val="-10"/>
        </w:rPr>
        <w:t xml:space="preserve"> </w:t>
      </w:r>
      <w:r>
        <w:t>timeout,</w:t>
      </w:r>
      <w:r>
        <w:rPr>
          <w:spacing w:val="-10"/>
        </w:rPr>
        <w:t xml:space="preserve"> </w:t>
      </w:r>
      <w:r>
        <w:t>repository</w:t>
      </w:r>
      <w:r>
        <w:rPr>
          <w:spacing w:val="-10"/>
        </w:rPr>
        <w:t xml:space="preserve"> </w:t>
      </w:r>
      <w:r>
        <w:t>analysis</w:t>
      </w:r>
      <w:r>
        <w:rPr>
          <w:spacing w:val="-10"/>
        </w:rPr>
        <w:t xml:space="preserve"> </w:t>
      </w:r>
      <w:r>
        <w:t>may show</w:t>
      </w:r>
      <w:r>
        <w:rPr>
          <w:spacing w:val="-4"/>
        </w:rPr>
        <w:t xml:space="preserve"> </w:t>
      </w:r>
      <w:r>
        <w:t>that</w:t>
      </w:r>
      <w:r>
        <w:rPr>
          <w:spacing w:val="-4"/>
        </w:rPr>
        <w:t xml:space="preserve"> </w:t>
      </w:r>
      <w:r>
        <w:t>retry</w:t>
      </w:r>
      <w:r>
        <w:rPr>
          <w:spacing w:val="-4"/>
        </w:rPr>
        <w:t xml:space="preserve"> </w:t>
      </w:r>
      <w:r>
        <w:t>handling</w:t>
      </w:r>
      <w:r>
        <w:rPr>
          <w:spacing w:val="-4"/>
        </w:rPr>
        <w:t xml:space="preserve"> </w:t>
      </w:r>
      <w:r>
        <w:t>is</w:t>
      </w:r>
      <w:r>
        <w:rPr>
          <w:spacing w:val="-4"/>
        </w:rPr>
        <w:t xml:space="preserve"> </w:t>
      </w:r>
      <w:r>
        <w:t>the</w:t>
      </w:r>
      <w:r>
        <w:rPr>
          <w:spacing w:val="-4"/>
        </w:rPr>
        <w:t xml:space="preserve"> </w:t>
      </w:r>
      <w:r>
        <w:t>common</w:t>
      </w:r>
      <w:r>
        <w:rPr>
          <w:spacing w:val="-4"/>
        </w:rPr>
        <w:t xml:space="preserve"> </w:t>
      </w:r>
      <w:r>
        <w:t>cause.</w:t>
      </w:r>
      <w:r>
        <w:rPr>
          <w:spacing w:val="-4"/>
        </w:rPr>
        <w:t xml:space="preserve"> </w:t>
      </w:r>
      <w:r>
        <w:t>Add</w:t>
      </w:r>
      <w:r>
        <w:rPr>
          <w:spacing w:val="-4"/>
        </w:rPr>
        <w:t xml:space="preserve"> </w:t>
      </w:r>
      <w:r>
        <w:t>tests</w:t>
      </w:r>
      <w:r>
        <w:rPr>
          <w:spacing w:val="-4"/>
        </w:rPr>
        <w:t xml:space="preserve"> </w:t>
      </w:r>
      <w:r>
        <w:t>for</w:t>
      </w:r>
      <w:r>
        <w:rPr>
          <w:spacing w:val="-4"/>
        </w:rPr>
        <w:t xml:space="preserve"> </w:t>
      </w:r>
      <w:r>
        <w:t>retries,</w:t>
      </w:r>
      <w:r>
        <w:rPr>
          <w:spacing w:val="-4"/>
        </w:rPr>
        <w:t xml:space="preserve"> </w:t>
      </w:r>
      <w:r>
        <w:t>idempotency</w:t>
      </w:r>
      <w:r>
        <w:rPr>
          <w:spacing w:val="-4"/>
        </w:rPr>
        <w:t xml:space="preserve"> </w:t>
      </w:r>
      <w:r>
        <w:t>keys,</w:t>
      </w:r>
      <w:r>
        <w:rPr>
          <w:spacing w:val="-4"/>
        </w:rPr>
        <w:t xml:space="preserve"> </w:t>
      </w:r>
      <w:r>
        <w:t>delayed</w:t>
      </w:r>
      <w:r>
        <w:rPr>
          <w:spacing w:val="-4"/>
        </w:rPr>
        <w:t xml:space="preserve"> </w:t>
      </w:r>
      <w:r>
        <w:t>responses,</w:t>
      </w:r>
      <w:r>
        <w:rPr>
          <w:spacing w:val="-4"/>
        </w:rPr>
        <w:t xml:space="preserve"> </w:t>
      </w:r>
      <w:r>
        <w:t>and duplicate requests. Review the design to ensure a transaction is processed only once.</w:t>
      </w:r>
    </w:p>
    <w:p w14:paraId="7B555819">
      <w:pPr>
        <w:pStyle w:val="7"/>
        <w:spacing w:before="118" w:line="290" w:lineRule="auto"/>
      </w:pPr>
      <w:r>
        <w:rPr>
          <w:b/>
        </w:rPr>
        <w:t>Prevention</w:t>
      </w:r>
      <w:r>
        <w:rPr>
          <w:b/>
          <w:spacing w:val="-14"/>
        </w:rPr>
        <w:t xml:space="preserve"> </w:t>
      </w:r>
      <w:r>
        <w:rPr>
          <w:b/>
        </w:rPr>
        <w:t>improvements:</w:t>
      </w:r>
      <w:r>
        <w:rPr>
          <w:b/>
          <w:spacing w:val="-13"/>
        </w:rPr>
        <w:t xml:space="preserve"> </w:t>
      </w:r>
      <w:r>
        <w:t>Conduct</w:t>
      </w:r>
      <w:r>
        <w:rPr>
          <w:spacing w:val="-13"/>
        </w:rPr>
        <w:t xml:space="preserve"> </w:t>
      </w:r>
      <w:r>
        <w:t>root-cause</w:t>
      </w:r>
      <w:r>
        <w:rPr>
          <w:spacing w:val="-13"/>
        </w:rPr>
        <w:t xml:space="preserve"> </w:t>
      </w:r>
      <w:r>
        <w:t>analysis,</w:t>
      </w:r>
      <w:r>
        <w:rPr>
          <w:spacing w:val="-13"/>
        </w:rPr>
        <w:t xml:space="preserve"> </w:t>
      </w:r>
      <w:r>
        <w:t>peer</w:t>
      </w:r>
      <w:r>
        <w:rPr>
          <w:spacing w:val="-14"/>
        </w:rPr>
        <w:t xml:space="preserve"> </w:t>
      </w:r>
      <w:r>
        <w:t>reviews,</w:t>
      </w:r>
      <w:r>
        <w:rPr>
          <w:spacing w:val="-13"/>
        </w:rPr>
        <w:t xml:space="preserve"> </w:t>
      </w:r>
      <w:r>
        <w:t>static</w:t>
      </w:r>
      <w:r>
        <w:rPr>
          <w:spacing w:val="-13"/>
        </w:rPr>
        <w:t xml:space="preserve"> </w:t>
      </w:r>
      <w:r>
        <w:t>analysis,</w:t>
      </w:r>
      <w:r>
        <w:rPr>
          <w:spacing w:val="-13"/>
        </w:rPr>
        <w:t xml:space="preserve"> </w:t>
      </w:r>
      <w:r>
        <w:t>coding-standard</w:t>
      </w:r>
      <w:r>
        <w:rPr>
          <w:spacing w:val="-13"/>
        </w:rPr>
        <w:t xml:space="preserve"> </w:t>
      </w:r>
      <w:r>
        <w:t>checks, focused training, and regression automation. Verify that the corrective action addresses the cause, not just the visible symptom.</w:t>
      </w:r>
    </w:p>
    <w:p w14:paraId="452185D4">
      <w:pPr>
        <w:pStyle w:val="7"/>
        <w:spacing w:line="290" w:lineRule="auto"/>
      </w:pPr>
      <w:r>
        <mc:AlternateContent>
          <mc:Choice Requires="wps">
            <w:drawing>
              <wp:anchor distT="0" distB="0" distL="0" distR="0" simplePos="0" relativeHeight="251661312"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9" name="Graphic 9"/>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9" o:spid="_x0000_s1026" o:spt="100" style="position:absolute;left:0pt;margin-left:57pt;margin-top:42.7pt;height:0.1pt;width:481.25pt;mso-position-horizontal-relative:page;z-index:251661312;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lxN33YAAAACgEAAA8A&#10;AAAAAAAAAQAgAAAAIgAAAGRycy9kb3ducmV2LnhtbFBLAQIUABQAAAAIAIdO4kDAFszvFwIAAHoE&#10;AAAOAAAAAAAAAAEAIAAAACcBAABkcnMvZTJvRG9jLnhtbFBLBQYAAAAABgAGAFkBAACwBQAAAAA=&#10;" path="m0,0l6111599,0e">
                <v:fill on="f" focussize="0,0"/>
                <v:stroke weight="0.45pt" color="#D4DDE8" joinstyle="round"/>
                <v:imagedata o:title=""/>
                <o:lock v:ext="edit" aspectratio="f"/>
                <v:textbox inset="0mm,0mm,0mm,0mm"/>
              </v:shape>
            </w:pict>
          </mc:Fallback>
        </mc:AlternateContent>
      </w:r>
      <w:r>
        <w:rPr>
          <w:b/>
        </w:rPr>
        <w:t>Conclusion:</w:t>
      </w:r>
      <w:r>
        <w:rPr>
          <w:b/>
          <w:spacing w:val="-12"/>
        </w:rPr>
        <w:t xml:space="preserve"> </w:t>
      </w:r>
      <w:r>
        <w:t>A</w:t>
      </w:r>
      <w:r>
        <w:rPr>
          <w:spacing w:val="-12"/>
        </w:rPr>
        <w:t xml:space="preserve"> </w:t>
      </w:r>
      <w:r>
        <w:t>well-maintained</w:t>
      </w:r>
      <w:r>
        <w:rPr>
          <w:spacing w:val="-12"/>
        </w:rPr>
        <w:t xml:space="preserve"> </w:t>
      </w:r>
      <w:r>
        <w:t>and</w:t>
      </w:r>
      <w:r>
        <w:rPr>
          <w:spacing w:val="-12"/>
        </w:rPr>
        <w:t xml:space="preserve"> </w:t>
      </w:r>
      <w:r>
        <w:t>actively</w:t>
      </w:r>
      <w:r>
        <w:rPr>
          <w:spacing w:val="-12"/>
        </w:rPr>
        <w:t xml:space="preserve"> </w:t>
      </w:r>
      <w:r>
        <w:t>analyzed</w:t>
      </w:r>
      <w:r>
        <w:rPr>
          <w:spacing w:val="-12"/>
        </w:rPr>
        <w:t xml:space="preserve"> </w:t>
      </w:r>
      <w:r>
        <w:t>defect</w:t>
      </w:r>
      <w:r>
        <w:rPr>
          <w:spacing w:val="-12"/>
        </w:rPr>
        <w:t xml:space="preserve"> </w:t>
      </w:r>
      <w:r>
        <w:t>repository</w:t>
      </w:r>
      <w:r>
        <w:rPr>
          <w:spacing w:val="-12"/>
        </w:rPr>
        <w:t xml:space="preserve"> </w:t>
      </w:r>
      <w:r>
        <w:t>supports</w:t>
      </w:r>
      <w:r>
        <w:rPr>
          <w:spacing w:val="-12"/>
        </w:rPr>
        <w:t xml:space="preserve"> </w:t>
      </w:r>
      <w:r>
        <w:t>learning</w:t>
      </w:r>
      <w:r>
        <w:rPr>
          <w:spacing w:val="-12"/>
        </w:rPr>
        <w:t xml:space="preserve"> </w:t>
      </w:r>
      <w:r>
        <w:t>across</w:t>
      </w:r>
      <w:r>
        <w:rPr>
          <w:spacing w:val="-12"/>
        </w:rPr>
        <w:t xml:space="preserve"> </w:t>
      </w:r>
      <w:r>
        <w:t>releases,</w:t>
      </w:r>
      <w:r>
        <w:rPr>
          <w:spacing w:val="-12"/>
        </w:rPr>
        <w:t xml:space="preserve"> </w:t>
      </w:r>
      <w:r>
        <w:t>reduces repeated defects, and improves product quality.</w:t>
      </w:r>
    </w:p>
    <w:p w14:paraId="7DBCA98F">
      <w:pPr>
        <w:pStyle w:val="7"/>
        <w:spacing w:before="124"/>
        <w:ind w:left="0"/>
        <w:rPr>
          <w:sz w:val="32"/>
        </w:rPr>
      </w:pPr>
    </w:p>
    <w:p w14:paraId="66FEF926">
      <w:pPr>
        <w:pStyle w:val="2"/>
      </w:pPr>
      <w:r>
        <w:rPr>
          <w:color w:val="163A5E"/>
        </w:rPr>
        <w:t xml:space="preserve">Question </w:t>
      </w:r>
      <w:r>
        <w:rPr>
          <w:color w:val="163A5E"/>
          <w:spacing w:val="-10"/>
        </w:rPr>
        <w:t>6</w:t>
      </w:r>
    </w:p>
    <w:p w14:paraId="233FE500">
      <w:pPr>
        <w:pStyle w:val="3"/>
        <w:spacing w:line="285" w:lineRule="auto"/>
      </w:pPr>
      <w:r>
        <w:rPr>
          <w:color w:val="163A5E"/>
        </w:rPr>
        <w:t>A mobile banking application frequently crashes during fund transfer operations. As a</w:t>
      </w:r>
      <w:r>
        <w:rPr>
          <w:color w:val="163A5E"/>
          <w:spacing w:val="40"/>
        </w:rPr>
        <w:t xml:space="preserve"> </w:t>
      </w:r>
      <w:r>
        <w:rPr>
          <w:color w:val="163A5E"/>
        </w:rPr>
        <w:t>tester, apply software testing principles to identify the root cause of failures. Explain how</w:t>
      </w:r>
      <w:r>
        <w:rPr>
          <w:color w:val="163A5E"/>
          <w:spacing w:val="40"/>
        </w:rPr>
        <w:t xml:space="preserve"> </w:t>
      </w:r>
      <w:r>
        <w:rPr>
          <w:color w:val="163A5E"/>
        </w:rPr>
        <w:t>systematic testing can reduce such issues. Illustrate your approach with suitable</w:t>
      </w:r>
      <w:r>
        <w:rPr>
          <w:color w:val="163A5E"/>
          <w:spacing w:val="40"/>
        </w:rPr>
        <w:t xml:space="preserve"> </w:t>
      </w:r>
      <w:r>
        <w:rPr>
          <w:color w:val="163A5E"/>
        </w:rPr>
        <w:t>examples.</w:t>
      </w:r>
      <w:r>
        <w:rPr>
          <w:color w:val="163A5E"/>
          <w:spacing w:val="40"/>
        </w:rPr>
        <w:t xml:space="preserve"> </w:t>
      </w:r>
      <w:r>
        <w:rPr>
          <w:color w:val="163A5E"/>
        </w:rPr>
        <w:t>Suggest</w:t>
      </w:r>
      <w:r>
        <w:rPr>
          <w:color w:val="163A5E"/>
          <w:spacing w:val="40"/>
        </w:rPr>
        <w:t xml:space="preserve"> </w:t>
      </w:r>
      <w:r>
        <w:rPr>
          <w:color w:val="163A5E"/>
        </w:rPr>
        <w:t>improvements</w:t>
      </w:r>
      <w:r>
        <w:rPr>
          <w:color w:val="163A5E"/>
          <w:spacing w:val="40"/>
        </w:rPr>
        <w:t xml:space="preserve"> </w:t>
      </w:r>
      <w:r>
        <w:rPr>
          <w:color w:val="163A5E"/>
        </w:rPr>
        <w:t>in</w:t>
      </w:r>
      <w:r>
        <w:rPr>
          <w:color w:val="163A5E"/>
          <w:spacing w:val="40"/>
        </w:rPr>
        <w:t xml:space="preserve"> </w:t>
      </w:r>
      <w:r>
        <w:rPr>
          <w:color w:val="163A5E"/>
        </w:rPr>
        <w:t>testing</w:t>
      </w:r>
      <w:r>
        <w:rPr>
          <w:color w:val="163A5E"/>
          <w:spacing w:val="40"/>
        </w:rPr>
        <w:t xml:space="preserve"> </w:t>
      </w:r>
      <w:r>
        <w:rPr>
          <w:color w:val="163A5E"/>
        </w:rPr>
        <w:t>practices</w:t>
      </w:r>
      <w:r>
        <w:rPr>
          <w:color w:val="163A5E"/>
          <w:spacing w:val="40"/>
        </w:rPr>
        <w:t xml:space="preserve"> </w:t>
      </w:r>
      <w:r>
        <w:rPr>
          <w:color w:val="163A5E"/>
        </w:rPr>
        <w:t>to</w:t>
      </w:r>
      <w:r>
        <w:rPr>
          <w:color w:val="163A5E"/>
          <w:spacing w:val="40"/>
        </w:rPr>
        <w:t xml:space="preserve"> </w:t>
      </w:r>
      <w:r>
        <w:rPr>
          <w:color w:val="163A5E"/>
        </w:rPr>
        <w:t>avoid</w:t>
      </w:r>
      <w:r>
        <w:rPr>
          <w:color w:val="163A5E"/>
          <w:spacing w:val="40"/>
        </w:rPr>
        <w:t xml:space="preserve"> </w:t>
      </w:r>
      <w:r>
        <w:rPr>
          <w:color w:val="163A5E"/>
        </w:rPr>
        <w:t>future</w:t>
      </w:r>
      <w:r>
        <w:rPr>
          <w:color w:val="163A5E"/>
          <w:spacing w:val="40"/>
        </w:rPr>
        <w:t xml:space="preserve"> </w:t>
      </w:r>
      <w:r>
        <w:rPr>
          <w:color w:val="163A5E"/>
        </w:rPr>
        <w:t>failures.</w:t>
      </w:r>
    </w:p>
    <w:p w14:paraId="75D5D116">
      <w:pPr>
        <w:pStyle w:val="4"/>
      </w:pPr>
      <w:r>
        <w:rPr>
          <w:spacing w:val="-2"/>
        </w:rPr>
        <w:t>Answer</w:t>
      </w:r>
    </w:p>
    <w:p w14:paraId="0F4F13B0">
      <w:pPr>
        <w:pStyle w:val="7"/>
        <w:spacing w:before="165" w:line="290" w:lineRule="auto"/>
      </w:pPr>
      <w:r>
        <w:rPr>
          <w:b/>
        </w:rPr>
        <w:t>Root-cause</w:t>
      </w:r>
      <w:r>
        <w:rPr>
          <w:b/>
          <w:spacing w:val="-11"/>
        </w:rPr>
        <w:t xml:space="preserve"> </w:t>
      </w:r>
      <w:r>
        <w:rPr>
          <w:b/>
        </w:rPr>
        <w:t>approach:</w:t>
      </w:r>
      <w:r>
        <w:rPr>
          <w:b/>
          <w:spacing w:val="-11"/>
        </w:rPr>
        <w:t xml:space="preserve"> </w:t>
      </w:r>
      <w:r>
        <w:t>First</w:t>
      </w:r>
      <w:r>
        <w:rPr>
          <w:spacing w:val="-11"/>
        </w:rPr>
        <w:t xml:space="preserve"> </w:t>
      </w:r>
      <w:r>
        <w:t>reproduce</w:t>
      </w:r>
      <w:r>
        <w:rPr>
          <w:spacing w:val="-11"/>
        </w:rPr>
        <w:t xml:space="preserve"> </w:t>
      </w:r>
      <w:r>
        <w:t>the</w:t>
      </w:r>
      <w:r>
        <w:rPr>
          <w:spacing w:val="-11"/>
        </w:rPr>
        <w:t xml:space="preserve"> </w:t>
      </w:r>
      <w:r>
        <w:t>crash</w:t>
      </w:r>
      <w:r>
        <w:rPr>
          <w:spacing w:val="-11"/>
        </w:rPr>
        <w:t xml:space="preserve"> </w:t>
      </w:r>
      <w:r>
        <w:t>reliably.</w:t>
      </w:r>
      <w:r>
        <w:rPr>
          <w:spacing w:val="-11"/>
        </w:rPr>
        <w:t xml:space="preserve"> </w:t>
      </w:r>
      <w:r>
        <w:t>Record</w:t>
      </w:r>
      <w:r>
        <w:rPr>
          <w:spacing w:val="-11"/>
        </w:rPr>
        <w:t xml:space="preserve"> </w:t>
      </w:r>
      <w:r>
        <w:t>the</w:t>
      </w:r>
      <w:r>
        <w:rPr>
          <w:spacing w:val="-11"/>
        </w:rPr>
        <w:t xml:space="preserve"> </w:t>
      </w:r>
      <w:r>
        <w:t>device</w:t>
      </w:r>
      <w:r>
        <w:rPr>
          <w:spacing w:val="-11"/>
        </w:rPr>
        <w:t xml:space="preserve"> </w:t>
      </w:r>
      <w:r>
        <w:t>model,</w:t>
      </w:r>
      <w:r>
        <w:rPr>
          <w:spacing w:val="-11"/>
        </w:rPr>
        <w:t xml:space="preserve"> </w:t>
      </w:r>
      <w:r>
        <w:t>operating-system</w:t>
      </w:r>
      <w:r>
        <w:rPr>
          <w:spacing w:val="-11"/>
        </w:rPr>
        <w:t xml:space="preserve"> </w:t>
      </w:r>
      <w:r>
        <w:t>version,</w:t>
      </w:r>
      <w:r>
        <w:rPr>
          <w:spacing w:val="-11"/>
        </w:rPr>
        <w:t xml:space="preserve"> </w:t>
      </w:r>
      <w:r>
        <w:t>app version, network condition, account state, transfer amount, logs, and exact steps. Check crash traces and server logs to determine whether the issue is in the app, API, database, or network handling.</w:t>
      </w:r>
    </w:p>
    <w:p w14:paraId="7FC586DA">
      <w:pPr>
        <w:pStyle w:val="4"/>
        <w:spacing w:before="119"/>
      </w:pPr>
      <w:r>
        <w:rPr>
          <w:spacing w:val="-2"/>
        </w:rPr>
        <w:t>Systematic testing:</w:t>
      </w:r>
    </w:p>
    <w:p w14:paraId="453A92E1">
      <w:pPr>
        <w:pStyle w:val="10"/>
        <w:numPr>
          <w:ilvl w:val="0"/>
          <w:numId w:val="6"/>
        </w:numPr>
        <w:tabs>
          <w:tab w:val="left" w:pos="124"/>
        </w:tabs>
        <w:spacing w:before="166" w:after="0" w:line="290" w:lineRule="auto"/>
        <w:ind w:left="7" w:right="192" w:firstLine="0"/>
        <w:jc w:val="left"/>
        <w:rPr>
          <w:sz w:val="19"/>
        </w:rPr>
      </w:pPr>
      <w:r>
        <w:rPr>
          <w:b/>
          <w:sz w:val="19"/>
        </w:rPr>
        <w:t>Functional</w:t>
      </w:r>
      <w:r>
        <w:rPr>
          <w:b/>
          <w:spacing w:val="-12"/>
          <w:sz w:val="19"/>
        </w:rPr>
        <w:t xml:space="preserve"> </w:t>
      </w:r>
      <w:r>
        <w:rPr>
          <w:b/>
          <w:sz w:val="19"/>
        </w:rPr>
        <w:t>tests:</w:t>
      </w:r>
      <w:r>
        <w:rPr>
          <w:b/>
          <w:spacing w:val="-12"/>
          <w:sz w:val="19"/>
        </w:rPr>
        <w:t xml:space="preserve"> </w:t>
      </w:r>
      <w:r>
        <w:rPr>
          <w:sz w:val="19"/>
        </w:rPr>
        <w:t>Valid</w:t>
      </w:r>
      <w:r>
        <w:rPr>
          <w:spacing w:val="-12"/>
          <w:sz w:val="19"/>
        </w:rPr>
        <w:t xml:space="preserve"> </w:t>
      </w:r>
      <w:r>
        <w:rPr>
          <w:sz w:val="19"/>
        </w:rPr>
        <w:t>transfer,</w:t>
      </w:r>
      <w:r>
        <w:rPr>
          <w:spacing w:val="-12"/>
          <w:sz w:val="19"/>
        </w:rPr>
        <w:t xml:space="preserve"> </w:t>
      </w:r>
      <w:r>
        <w:rPr>
          <w:sz w:val="19"/>
        </w:rPr>
        <w:t>insufficient</w:t>
      </w:r>
      <w:r>
        <w:rPr>
          <w:spacing w:val="-12"/>
          <w:sz w:val="19"/>
        </w:rPr>
        <w:t xml:space="preserve"> </w:t>
      </w:r>
      <w:r>
        <w:rPr>
          <w:sz w:val="19"/>
        </w:rPr>
        <w:t>funds,</w:t>
      </w:r>
      <w:r>
        <w:rPr>
          <w:spacing w:val="-12"/>
          <w:sz w:val="19"/>
        </w:rPr>
        <w:t xml:space="preserve"> </w:t>
      </w:r>
      <w:r>
        <w:rPr>
          <w:sz w:val="19"/>
        </w:rPr>
        <w:t>invalid</w:t>
      </w:r>
      <w:r>
        <w:rPr>
          <w:spacing w:val="-12"/>
          <w:sz w:val="19"/>
        </w:rPr>
        <w:t xml:space="preserve"> </w:t>
      </w:r>
      <w:r>
        <w:rPr>
          <w:sz w:val="19"/>
        </w:rPr>
        <w:t>beneficiary,</w:t>
      </w:r>
      <w:r>
        <w:rPr>
          <w:spacing w:val="-12"/>
          <w:sz w:val="19"/>
        </w:rPr>
        <w:t xml:space="preserve"> </w:t>
      </w:r>
      <w:r>
        <w:rPr>
          <w:sz w:val="19"/>
        </w:rPr>
        <w:t>minimum/maximum</w:t>
      </w:r>
      <w:r>
        <w:rPr>
          <w:spacing w:val="-12"/>
          <w:sz w:val="19"/>
        </w:rPr>
        <w:t xml:space="preserve"> </w:t>
      </w:r>
      <w:r>
        <w:rPr>
          <w:sz w:val="19"/>
        </w:rPr>
        <w:t>amounts,</w:t>
      </w:r>
      <w:r>
        <w:rPr>
          <w:spacing w:val="-12"/>
          <w:sz w:val="19"/>
        </w:rPr>
        <w:t xml:space="preserve"> </w:t>
      </w:r>
      <w:r>
        <w:rPr>
          <w:sz w:val="19"/>
        </w:rPr>
        <w:t>and</w:t>
      </w:r>
      <w:r>
        <w:rPr>
          <w:spacing w:val="-12"/>
          <w:sz w:val="19"/>
        </w:rPr>
        <w:t xml:space="preserve"> </w:t>
      </w:r>
      <w:r>
        <w:rPr>
          <w:sz w:val="19"/>
        </w:rPr>
        <w:t>correct balance updates.</w:t>
      </w:r>
    </w:p>
    <w:p w14:paraId="35229FAF">
      <w:pPr>
        <w:pStyle w:val="10"/>
        <w:numPr>
          <w:ilvl w:val="0"/>
          <w:numId w:val="6"/>
        </w:numPr>
        <w:tabs>
          <w:tab w:val="left" w:pos="124"/>
        </w:tabs>
        <w:spacing w:before="119" w:after="0" w:line="240" w:lineRule="auto"/>
        <w:ind w:left="124" w:right="0" w:hanging="117"/>
        <w:jc w:val="left"/>
        <w:rPr>
          <w:sz w:val="19"/>
        </w:rPr>
      </w:pPr>
      <w:r>
        <w:rPr>
          <w:b/>
          <w:spacing w:val="-2"/>
          <w:sz w:val="19"/>
        </w:rPr>
        <w:t>Negative</w:t>
      </w:r>
      <w:r>
        <w:rPr>
          <w:b/>
          <w:sz w:val="19"/>
        </w:rPr>
        <w:t xml:space="preserve"> </w:t>
      </w:r>
      <w:r>
        <w:rPr>
          <w:b/>
          <w:spacing w:val="-2"/>
          <w:sz w:val="19"/>
        </w:rPr>
        <w:t>tests:</w:t>
      </w:r>
      <w:r>
        <w:rPr>
          <w:b/>
          <w:spacing w:val="1"/>
          <w:sz w:val="19"/>
        </w:rPr>
        <w:t xml:space="preserve"> </w:t>
      </w:r>
      <w:r>
        <w:rPr>
          <w:spacing w:val="-2"/>
          <w:sz w:val="19"/>
        </w:rPr>
        <w:t>Empty</w:t>
      </w:r>
      <w:r>
        <w:rPr>
          <w:spacing w:val="1"/>
          <w:sz w:val="19"/>
        </w:rPr>
        <w:t xml:space="preserve"> </w:t>
      </w:r>
      <w:r>
        <w:rPr>
          <w:spacing w:val="-2"/>
          <w:sz w:val="19"/>
        </w:rPr>
        <w:t>fields,</w:t>
      </w:r>
      <w:r>
        <w:rPr>
          <w:sz w:val="19"/>
        </w:rPr>
        <w:t xml:space="preserve"> </w:t>
      </w:r>
      <w:r>
        <w:rPr>
          <w:spacing w:val="-2"/>
          <w:sz w:val="19"/>
        </w:rPr>
        <w:t>invalid</w:t>
      </w:r>
      <w:r>
        <w:rPr>
          <w:spacing w:val="1"/>
          <w:sz w:val="19"/>
        </w:rPr>
        <w:t xml:space="preserve"> </w:t>
      </w:r>
      <w:r>
        <w:rPr>
          <w:spacing w:val="-2"/>
          <w:sz w:val="19"/>
        </w:rPr>
        <w:t>account</w:t>
      </w:r>
      <w:r>
        <w:rPr>
          <w:spacing w:val="1"/>
          <w:sz w:val="19"/>
        </w:rPr>
        <w:t xml:space="preserve"> </w:t>
      </w:r>
      <w:r>
        <w:rPr>
          <w:spacing w:val="-2"/>
          <w:sz w:val="19"/>
        </w:rPr>
        <w:t>details,</w:t>
      </w:r>
      <w:r>
        <w:rPr>
          <w:sz w:val="19"/>
        </w:rPr>
        <w:t xml:space="preserve"> </w:t>
      </w:r>
      <w:r>
        <w:rPr>
          <w:spacing w:val="-2"/>
          <w:sz w:val="19"/>
        </w:rPr>
        <w:t>expired</w:t>
      </w:r>
      <w:r>
        <w:rPr>
          <w:spacing w:val="1"/>
          <w:sz w:val="19"/>
        </w:rPr>
        <w:t xml:space="preserve"> </w:t>
      </w:r>
      <w:r>
        <w:rPr>
          <w:spacing w:val="-2"/>
          <w:sz w:val="19"/>
        </w:rPr>
        <w:t>session,</w:t>
      </w:r>
      <w:r>
        <w:rPr>
          <w:spacing w:val="1"/>
          <w:sz w:val="19"/>
        </w:rPr>
        <w:t xml:space="preserve"> </w:t>
      </w:r>
      <w:r>
        <w:rPr>
          <w:spacing w:val="-2"/>
          <w:sz w:val="19"/>
        </w:rPr>
        <w:t>and</w:t>
      </w:r>
      <w:r>
        <w:rPr>
          <w:sz w:val="19"/>
        </w:rPr>
        <w:t xml:space="preserve"> </w:t>
      </w:r>
      <w:r>
        <w:rPr>
          <w:spacing w:val="-2"/>
          <w:sz w:val="19"/>
        </w:rPr>
        <w:t>unauthorized</w:t>
      </w:r>
      <w:r>
        <w:rPr>
          <w:spacing w:val="1"/>
          <w:sz w:val="19"/>
        </w:rPr>
        <w:t xml:space="preserve"> </w:t>
      </w:r>
      <w:r>
        <w:rPr>
          <w:spacing w:val="-2"/>
          <w:sz w:val="19"/>
        </w:rPr>
        <w:t>requests.</w:t>
      </w:r>
    </w:p>
    <w:p w14:paraId="41744A1D">
      <w:pPr>
        <w:pStyle w:val="10"/>
        <w:numPr>
          <w:ilvl w:val="0"/>
          <w:numId w:val="6"/>
        </w:numPr>
        <w:tabs>
          <w:tab w:val="left" w:pos="124"/>
        </w:tabs>
        <w:spacing w:before="165" w:after="0" w:line="240" w:lineRule="auto"/>
        <w:ind w:left="124" w:right="0" w:hanging="117"/>
        <w:jc w:val="left"/>
        <w:rPr>
          <w:sz w:val="19"/>
        </w:rPr>
      </w:pPr>
      <w:r>
        <w:rPr>
          <w:b/>
          <w:sz w:val="19"/>
        </w:rPr>
        <w:t>Boundary</w:t>
      </w:r>
      <w:r>
        <w:rPr>
          <w:b/>
          <w:spacing w:val="-13"/>
          <w:sz w:val="19"/>
        </w:rPr>
        <w:t xml:space="preserve"> </w:t>
      </w:r>
      <w:r>
        <w:rPr>
          <w:b/>
          <w:sz w:val="19"/>
        </w:rPr>
        <w:t>tests:</w:t>
      </w:r>
      <w:r>
        <w:rPr>
          <w:b/>
          <w:spacing w:val="-13"/>
          <w:sz w:val="19"/>
        </w:rPr>
        <w:t xml:space="preserve"> </w:t>
      </w:r>
      <w:r>
        <w:rPr>
          <w:sz w:val="19"/>
        </w:rPr>
        <w:t>Amounts</w:t>
      </w:r>
      <w:r>
        <w:rPr>
          <w:spacing w:val="-13"/>
          <w:sz w:val="19"/>
        </w:rPr>
        <w:t xml:space="preserve"> </w:t>
      </w:r>
      <w:r>
        <w:rPr>
          <w:sz w:val="19"/>
        </w:rPr>
        <w:t>at</w:t>
      </w:r>
      <w:r>
        <w:rPr>
          <w:spacing w:val="-13"/>
          <w:sz w:val="19"/>
        </w:rPr>
        <w:t xml:space="preserve"> </w:t>
      </w:r>
      <w:r>
        <w:rPr>
          <w:sz w:val="19"/>
        </w:rPr>
        <w:t>and</w:t>
      </w:r>
      <w:r>
        <w:rPr>
          <w:spacing w:val="-13"/>
          <w:sz w:val="19"/>
        </w:rPr>
        <w:t xml:space="preserve"> </w:t>
      </w:r>
      <w:r>
        <w:rPr>
          <w:sz w:val="19"/>
        </w:rPr>
        <w:t>around</w:t>
      </w:r>
      <w:r>
        <w:rPr>
          <w:spacing w:val="-12"/>
          <w:sz w:val="19"/>
        </w:rPr>
        <w:t xml:space="preserve"> </w:t>
      </w:r>
      <w:r>
        <w:rPr>
          <w:sz w:val="19"/>
        </w:rPr>
        <w:t>transaction</w:t>
      </w:r>
      <w:r>
        <w:rPr>
          <w:spacing w:val="-13"/>
          <w:sz w:val="19"/>
        </w:rPr>
        <w:t xml:space="preserve"> </w:t>
      </w:r>
      <w:r>
        <w:rPr>
          <w:spacing w:val="-2"/>
          <w:sz w:val="19"/>
        </w:rPr>
        <w:t>limits.</w:t>
      </w:r>
    </w:p>
    <w:p w14:paraId="6947B3E5">
      <w:pPr>
        <w:pStyle w:val="10"/>
        <w:numPr>
          <w:ilvl w:val="0"/>
          <w:numId w:val="6"/>
        </w:numPr>
        <w:tabs>
          <w:tab w:val="left" w:pos="124"/>
        </w:tabs>
        <w:spacing w:before="166" w:after="0" w:line="240" w:lineRule="auto"/>
        <w:ind w:left="124" w:right="0" w:hanging="117"/>
        <w:jc w:val="left"/>
        <w:rPr>
          <w:sz w:val="19"/>
        </w:rPr>
      </w:pPr>
      <w:r>
        <w:rPr>
          <w:b/>
          <w:spacing w:val="-2"/>
          <w:sz w:val="19"/>
        </w:rPr>
        <w:t>Integration</w:t>
      </w:r>
      <w:r>
        <w:rPr>
          <w:b/>
          <w:spacing w:val="1"/>
          <w:sz w:val="19"/>
        </w:rPr>
        <w:t xml:space="preserve"> </w:t>
      </w:r>
      <w:r>
        <w:rPr>
          <w:b/>
          <w:spacing w:val="-2"/>
          <w:sz w:val="19"/>
        </w:rPr>
        <w:t>tests:</w:t>
      </w:r>
      <w:r>
        <w:rPr>
          <w:b/>
          <w:spacing w:val="2"/>
          <w:sz w:val="19"/>
        </w:rPr>
        <w:t xml:space="preserve"> </w:t>
      </w:r>
      <w:r>
        <w:rPr>
          <w:spacing w:val="-2"/>
          <w:sz w:val="19"/>
        </w:rPr>
        <w:t>App-to-API,</w:t>
      </w:r>
      <w:r>
        <w:rPr>
          <w:spacing w:val="1"/>
          <w:sz w:val="19"/>
        </w:rPr>
        <w:t xml:space="preserve"> </w:t>
      </w:r>
      <w:r>
        <w:rPr>
          <w:spacing w:val="-2"/>
          <w:sz w:val="19"/>
        </w:rPr>
        <w:t>API-to-database,</w:t>
      </w:r>
      <w:r>
        <w:rPr>
          <w:spacing w:val="2"/>
          <w:sz w:val="19"/>
        </w:rPr>
        <w:t xml:space="preserve"> </w:t>
      </w:r>
      <w:r>
        <w:rPr>
          <w:spacing w:val="-2"/>
          <w:sz w:val="19"/>
        </w:rPr>
        <w:t>and</w:t>
      </w:r>
      <w:r>
        <w:rPr>
          <w:spacing w:val="1"/>
          <w:sz w:val="19"/>
        </w:rPr>
        <w:t xml:space="preserve"> </w:t>
      </w:r>
      <w:r>
        <w:rPr>
          <w:spacing w:val="-2"/>
          <w:sz w:val="19"/>
        </w:rPr>
        <w:t>notification</w:t>
      </w:r>
      <w:r>
        <w:rPr>
          <w:spacing w:val="2"/>
          <w:sz w:val="19"/>
        </w:rPr>
        <w:t xml:space="preserve"> </w:t>
      </w:r>
      <w:r>
        <w:rPr>
          <w:spacing w:val="-2"/>
          <w:sz w:val="19"/>
        </w:rPr>
        <w:t>integration.</w:t>
      </w:r>
    </w:p>
    <w:p w14:paraId="013C42C0">
      <w:pPr>
        <w:pStyle w:val="10"/>
        <w:numPr>
          <w:ilvl w:val="0"/>
          <w:numId w:val="6"/>
        </w:numPr>
        <w:tabs>
          <w:tab w:val="left" w:pos="124"/>
        </w:tabs>
        <w:spacing w:before="165" w:after="0" w:line="240" w:lineRule="auto"/>
        <w:ind w:left="124" w:right="0" w:hanging="117"/>
        <w:jc w:val="left"/>
        <w:rPr>
          <w:sz w:val="19"/>
        </w:rPr>
      </w:pPr>
      <w:r>
        <w:rPr>
          <w:b/>
          <w:sz w:val="19"/>
        </w:rPr>
        <w:t>Reliability</w:t>
      </w:r>
      <w:r>
        <w:rPr>
          <w:b/>
          <w:spacing w:val="-13"/>
          <w:sz w:val="19"/>
        </w:rPr>
        <w:t xml:space="preserve"> </w:t>
      </w:r>
      <w:r>
        <w:rPr>
          <w:b/>
          <w:sz w:val="19"/>
        </w:rPr>
        <w:t>tests:</w:t>
      </w:r>
      <w:r>
        <w:rPr>
          <w:b/>
          <w:spacing w:val="-13"/>
          <w:sz w:val="19"/>
        </w:rPr>
        <w:t xml:space="preserve"> </w:t>
      </w:r>
      <w:r>
        <w:rPr>
          <w:sz w:val="19"/>
        </w:rPr>
        <w:t>Network</w:t>
      </w:r>
      <w:r>
        <w:rPr>
          <w:spacing w:val="-13"/>
          <w:sz w:val="19"/>
        </w:rPr>
        <w:t xml:space="preserve"> </w:t>
      </w:r>
      <w:r>
        <w:rPr>
          <w:sz w:val="19"/>
        </w:rPr>
        <w:t>loss,</w:t>
      </w:r>
      <w:r>
        <w:rPr>
          <w:spacing w:val="-12"/>
          <w:sz w:val="19"/>
        </w:rPr>
        <w:t xml:space="preserve"> </w:t>
      </w:r>
      <w:r>
        <w:rPr>
          <w:sz w:val="19"/>
        </w:rPr>
        <w:t>slow</w:t>
      </w:r>
      <w:r>
        <w:rPr>
          <w:spacing w:val="-13"/>
          <w:sz w:val="19"/>
        </w:rPr>
        <w:t xml:space="preserve"> </w:t>
      </w:r>
      <w:r>
        <w:rPr>
          <w:sz w:val="19"/>
        </w:rPr>
        <w:t>responses,</w:t>
      </w:r>
      <w:r>
        <w:rPr>
          <w:spacing w:val="-13"/>
          <w:sz w:val="19"/>
        </w:rPr>
        <w:t xml:space="preserve"> </w:t>
      </w:r>
      <w:r>
        <w:rPr>
          <w:sz w:val="19"/>
        </w:rPr>
        <w:t>repeated</w:t>
      </w:r>
      <w:r>
        <w:rPr>
          <w:spacing w:val="-12"/>
          <w:sz w:val="19"/>
        </w:rPr>
        <w:t xml:space="preserve"> </w:t>
      </w:r>
      <w:r>
        <w:rPr>
          <w:sz w:val="19"/>
        </w:rPr>
        <w:t>taps,</w:t>
      </w:r>
      <w:r>
        <w:rPr>
          <w:spacing w:val="-13"/>
          <w:sz w:val="19"/>
        </w:rPr>
        <w:t xml:space="preserve"> </w:t>
      </w:r>
      <w:r>
        <w:rPr>
          <w:sz w:val="19"/>
        </w:rPr>
        <w:t>session</w:t>
      </w:r>
      <w:r>
        <w:rPr>
          <w:spacing w:val="-13"/>
          <w:sz w:val="19"/>
        </w:rPr>
        <w:t xml:space="preserve"> </w:t>
      </w:r>
      <w:r>
        <w:rPr>
          <w:sz w:val="19"/>
        </w:rPr>
        <w:t>expiry,</w:t>
      </w:r>
      <w:r>
        <w:rPr>
          <w:spacing w:val="-12"/>
          <w:sz w:val="19"/>
        </w:rPr>
        <w:t xml:space="preserve"> </w:t>
      </w:r>
      <w:r>
        <w:rPr>
          <w:sz w:val="19"/>
        </w:rPr>
        <w:t>and</w:t>
      </w:r>
      <w:r>
        <w:rPr>
          <w:spacing w:val="-13"/>
          <w:sz w:val="19"/>
        </w:rPr>
        <w:t xml:space="preserve"> </w:t>
      </w:r>
      <w:r>
        <w:rPr>
          <w:sz w:val="19"/>
        </w:rPr>
        <w:t>server</w:t>
      </w:r>
      <w:r>
        <w:rPr>
          <w:spacing w:val="-13"/>
          <w:sz w:val="19"/>
        </w:rPr>
        <w:t xml:space="preserve"> </w:t>
      </w:r>
      <w:r>
        <w:rPr>
          <w:spacing w:val="-2"/>
          <w:sz w:val="19"/>
        </w:rPr>
        <w:t>timeouts.</w:t>
      </w:r>
    </w:p>
    <w:p w14:paraId="1D0BDE0F">
      <w:pPr>
        <w:pStyle w:val="10"/>
        <w:numPr>
          <w:ilvl w:val="0"/>
          <w:numId w:val="6"/>
        </w:numPr>
        <w:tabs>
          <w:tab w:val="left" w:pos="124"/>
        </w:tabs>
        <w:spacing w:before="166" w:after="0" w:line="240" w:lineRule="auto"/>
        <w:ind w:left="124" w:right="0" w:hanging="117"/>
        <w:jc w:val="left"/>
        <w:rPr>
          <w:sz w:val="19"/>
        </w:rPr>
      </w:pPr>
      <w:r>
        <w:rPr>
          <w:b/>
          <w:sz w:val="19"/>
        </w:rPr>
        <w:t>Regression</w:t>
      </w:r>
      <w:r>
        <w:rPr>
          <w:b/>
          <w:spacing w:val="-13"/>
          <w:sz w:val="19"/>
        </w:rPr>
        <w:t xml:space="preserve"> </w:t>
      </w:r>
      <w:r>
        <w:rPr>
          <w:b/>
          <w:sz w:val="19"/>
        </w:rPr>
        <w:t>tests:</w:t>
      </w:r>
      <w:r>
        <w:rPr>
          <w:b/>
          <w:spacing w:val="-13"/>
          <w:sz w:val="19"/>
        </w:rPr>
        <w:t xml:space="preserve"> </w:t>
      </w:r>
      <w:r>
        <w:rPr>
          <w:sz w:val="19"/>
        </w:rPr>
        <w:t>Rerun</w:t>
      </w:r>
      <w:r>
        <w:rPr>
          <w:spacing w:val="-12"/>
          <w:sz w:val="19"/>
        </w:rPr>
        <w:t xml:space="preserve"> </w:t>
      </w:r>
      <w:r>
        <w:rPr>
          <w:sz w:val="19"/>
        </w:rPr>
        <w:t>crash-related</w:t>
      </w:r>
      <w:r>
        <w:rPr>
          <w:spacing w:val="-13"/>
          <w:sz w:val="19"/>
        </w:rPr>
        <w:t xml:space="preserve"> </w:t>
      </w:r>
      <w:r>
        <w:rPr>
          <w:sz w:val="19"/>
        </w:rPr>
        <w:t>tests</w:t>
      </w:r>
      <w:r>
        <w:rPr>
          <w:spacing w:val="-12"/>
          <w:sz w:val="19"/>
        </w:rPr>
        <w:t xml:space="preserve"> </w:t>
      </w:r>
      <w:r>
        <w:rPr>
          <w:sz w:val="19"/>
        </w:rPr>
        <w:t>after</w:t>
      </w:r>
      <w:r>
        <w:rPr>
          <w:spacing w:val="-13"/>
          <w:sz w:val="19"/>
        </w:rPr>
        <w:t xml:space="preserve"> </w:t>
      </w:r>
      <w:r>
        <w:rPr>
          <w:sz w:val="19"/>
        </w:rPr>
        <w:t>a</w:t>
      </w:r>
      <w:r>
        <w:rPr>
          <w:spacing w:val="-13"/>
          <w:sz w:val="19"/>
        </w:rPr>
        <w:t xml:space="preserve"> </w:t>
      </w:r>
      <w:r>
        <w:rPr>
          <w:spacing w:val="-4"/>
          <w:sz w:val="19"/>
        </w:rPr>
        <w:t>fix.</w:t>
      </w:r>
    </w:p>
    <w:p w14:paraId="73FDC41F">
      <w:pPr>
        <w:pStyle w:val="7"/>
        <w:spacing w:before="165" w:line="290" w:lineRule="auto"/>
        <w:ind w:right="340"/>
        <w:jc w:val="both"/>
      </w:pPr>
      <w:r>
        <w:rPr>
          <w:b/>
        </w:rPr>
        <w:t>Example:</w:t>
      </w:r>
      <w:r>
        <w:rPr>
          <w:b/>
          <w:spacing w:val="-8"/>
        </w:rPr>
        <w:t xml:space="preserve"> </w:t>
      </w:r>
      <w:r>
        <w:t>A</w:t>
      </w:r>
      <w:r>
        <w:rPr>
          <w:spacing w:val="-8"/>
        </w:rPr>
        <w:t xml:space="preserve"> </w:t>
      </w:r>
      <w:r>
        <w:t>user</w:t>
      </w:r>
      <w:r>
        <w:rPr>
          <w:spacing w:val="-8"/>
        </w:rPr>
        <w:t xml:space="preserve"> </w:t>
      </w:r>
      <w:r>
        <w:t>taps</w:t>
      </w:r>
      <w:r>
        <w:rPr>
          <w:spacing w:val="-8"/>
        </w:rPr>
        <w:t xml:space="preserve"> </w:t>
      </w:r>
      <w:r>
        <w:t>“Transfer”</w:t>
      </w:r>
      <w:r>
        <w:rPr>
          <w:spacing w:val="-8"/>
        </w:rPr>
        <w:t xml:space="preserve"> </w:t>
      </w:r>
      <w:r>
        <w:t>twice</w:t>
      </w:r>
      <w:r>
        <w:rPr>
          <w:spacing w:val="-8"/>
        </w:rPr>
        <w:t xml:space="preserve"> </w:t>
      </w:r>
      <w:r>
        <w:t>while</w:t>
      </w:r>
      <w:r>
        <w:rPr>
          <w:spacing w:val="-8"/>
        </w:rPr>
        <w:t xml:space="preserve"> </w:t>
      </w:r>
      <w:r>
        <w:t>the</w:t>
      </w:r>
      <w:r>
        <w:rPr>
          <w:spacing w:val="-8"/>
        </w:rPr>
        <w:t xml:space="preserve"> </w:t>
      </w:r>
      <w:r>
        <w:t>network</w:t>
      </w:r>
      <w:r>
        <w:rPr>
          <w:spacing w:val="-8"/>
        </w:rPr>
        <w:t xml:space="preserve"> </w:t>
      </w:r>
      <w:r>
        <w:t>is</w:t>
      </w:r>
      <w:r>
        <w:rPr>
          <w:spacing w:val="-8"/>
        </w:rPr>
        <w:t xml:space="preserve"> </w:t>
      </w:r>
      <w:r>
        <w:t>slow.</w:t>
      </w:r>
      <w:r>
        <w:rPr>
          <w:spacing w:val="-8"/>
        </w:rPr>
        <w:t xml:space="preserve"> </w:t>
      </w:r>
      <w:r>
        <w:t>The</w:t>
      </w:r>
      <w:r>
        <w:rPr>
          <w:spacing w:val="-8"/>
        </w:rPr>
        <w:t xml:space="preserve"> </w:t>
      </w:r>
      <w:r>
        <w:t>app</w:t>
      </w:r>
      <w:r>
        <w:rPr>
          <w:spacing w:val="-8"/>
        </w:rPr>
        <w:t xml:space="preserve"> </w:t>
      </w:r>
      <w:r>
        <w:t>may</w:t>
      </w:r>
      <w:r>
        <w:rPr>
          <w:spacing w:val="-8"/>
        </w:rPr>
        <w:t xml:space="preserve"> </w:t>
      </w:r>
      <w:r>
        <w:t>send</w:t>
      </w:r>
      <w:r>
        <w:rPr>
          <w:spacing w:val="-8"/>
        </w:rPr>
        <w:t xml:space="preserve"> </w:t>
      </w:r>
      <w:r>
        <w:t>duplicate</w:t>
      </w:r>
      <w:r>
        <w:rPr>
          <w:spacing w:val="-8"/>
        </w:rPr>
        <w:t xml:space="preserve"> </w:t>
      </w:r>
      <w:r>
        <w:t>requests</w:t>
      </w:r>
      <w:r>
        <w:rPr>
          <w:spacing w:val="-8"/>
        </w:rPr>
        <w:t xml:space="preserve"> </w:t>
      </w:r>
      <w:r>
        <w:t>or</w:t>
      </w:r>
      <w:r>
        <w:rPr>
          <w:spacing w:val="-8"/>
        </w:rPr>
        <w:t xml:space="preserve"> </w:t>
      </w:r>
      <w:r>
        <w:t>crash while</w:t>
      </w:r>
      <w:r>
        <w:rPr>
          <w:spacing w:val="-9"/>
        </w:rPr>
        <w:t xml:space="preserve"> </w:t>
      </w:r>
      <w:r>
        <w:t>processing</w:t>
      </w:r>
      <w:r>
        <w:rPr>
          <w:spacing w:val="-9"/>
        </w:rPr>
        <w:t xml:space="preserve"> </w:t>
      </w:r>
      <w:r>
        <w:t>two</w:t>
      </w:r>
      <w:r>
        <w:rPr>
          <w:spacing w:val="-9"/>
        </w:rPr>
        <w:t xml:space="preserve"> </w:t>
      </w:r>
      <w:r>
        <w:t>responses.</w:t>
      </w:r>
      <w:r>
        <w:rPr>
          <w:spacing w:val="-9"/>
        </w:rPr>
        <w:t xml:space="preserve"> </w:t>
      </w:r>
      <w:r>
        <w:t>Test</w:t>
      </w:r>
      <w:r>
        <w:rPr>
          <w:spacing w:val="-9"/>
        </w:rPr>
        <w:t xml:space="preserve"> </w:t>
      </w:r>
      <w:r>
        <w:t>repeated</w:t>
      </w:r>
      <w:r>
        <w:rPr>
          <w:spacing w:val="-9"/>
        </w:rPr>
        <w:t xml:space="preserve"> </w:t>
      </w:r>
      <w:r>
        <w:t>taps</w:t>
      </w:r>
      <w:r>
        <w:rPr>
          <w:spacing w:val="-9"/>
        </w:rPr>
        <w:t xml:space="preserve"> </w:t>
      </w:r>
      <w:r>
        <w:t>and</w:t>
      </w:r>
      <w:r>
        <w:rPr>
          <w:spacing w:val="-9"/>
        </w:rPr>
        <w:t xml:space="preserve"> </w:t>
      </w:r>
      <w:r>
        <w:t>delayed</w:t>
      </w:r>
      <w:r>
        <w:rPr>
          <w:spacing w:val="-9"/>
        </w:rPr>
        <w:t xml:space="preserve"> </w:t>
      </w:r>
      <w:r>
        <w:t>responses,</w:t>
      </w:r>
      <w:r>
        <w:rPr>
          <w:spacing w:val="-9"/>
        </w:rPr>
        <w:t xml:space="preserve"> </w:t>
      </w:r>
      <w:r>
        <w:t>then</w:t>
      </w:r>
      <w:r>
        <w:rPr>
          <w:spacing w:val="-9"/>
        </w:rPr>
        <w:t xml:space="preserve"> </w:t>
      </w:r>
      <w:r>
        <w:t>verify</w:t>
      </w:r>
      <w:r>
        <w:rPr>
          <w:spacing w:val="-9"/>
        </w:rPr>
        <w:t xml:space="preserve"> </w:t>
      </w:r>
      <w:r>
        <w:t>that</w:t>
      </w:r>
      <w:r>
        <w:rPr>
          <w:spacing w:val="-9"/>
        </w:rPr>
        <w:t xml:space="preserve"> </w:t>
      </w:r>
      <w:r>
        <w:t>the</w:t>
      </w:r>
      <w:r>
        <w:rPr>
          <w:spacing w:val="-9"/>
        </w:rPr>
        <w:t xml:space="preserve"> </w:t>
      </w:r>
      <w:r>
        <w:t>backend</w:t>
      </w:r>
      <w:r>
        <w:rPr>
          <w:spacing w:val="-9"/>
        </w:rPr>
        <w:t xml:space="preserve"> </w:t>
      </w:r>
      <w:r>
        <w:t>safely prevents duplicate transactions and that the app displays a clear status.</w:t>
      </w:r>
    </w:p>
    <w:p w14:paraId="11E5C8FF">
      <w:pPr>
        <w:pStyle w:val="7"/>
        <w:spacing w:line="290" w:lineRule="auto"/>
        <w:ind w:right="257"/>
        <w:jc w:val="both"/>
      </w:pPr>
      <w:r>
        <w:rPr>
          <w:b/>
        </w:rPr>
        <w:t>Improvements:</w:t>
      </w:r>
      <w:r>
        <w:rPr>
          <w:b/>
          <w:spacing w:val="-10"/>
        </w:rPr>
        <w:t xml:space="preserve"> </w:t>
      </w:r>
      <w:r>
        <w:t>Automate</w:t>
      </w:r>
      <w:r>
        <w:rPr>
          <w:spacing w:val="-10"/>
        </w:rPr>
        <w:t xml:space="preserve"> </w:t>
      </w:r>
      <w:r>
        <w:t>critical</w:t>
      </w:r>
      <w:r>
        <w:rPr>
          <w:spacing w:val="-10"/>
        </w:rPr>
        <w:t xml:space="preserve"> </w:t>
      </w:r>
      <w:r>
        <w:t>API</w:t>
      </w:r>
      <w:r>
        <w:rPr>
          <w:spacing w:val="-10"/>
        </w:rPr>
        <w:t xml:space="preserve"> </w:t>
      </w:r>
      <w:r>
        <w:t>and</w:t>
      </w:r>
      <w:r>
        <w:rPr>
          <w:spacing w:val="-10"/>
        </w:rPr>
        <w:t xml:space="preserve"> </w:t>
      </w:r>
      <w:r>
        <w:t>regression</w:t>
      </w:r>
      <w:r>
        <w:rPr>
          <w:spacing w:val="-10"/>
        </w:rPr>
        <w:t xml:space="preserve"> </w:t>
      </w:r>
      <w:r>
        <w:t>tests,</w:t>
      </w:r>
      <w:r>
        <w:rPr>
          <w:spacing w:val="-10"/>
        </w:rPr>
        <w:t xml:space="preserve"> </w:t>
      </w:r>
      <w:r>
        <w:t>test</w:t>
      </w:r>
      <w:r>
        <w:rPr>
          <w:spacing w:val="-10"/>
        </w:rPr>
        <w:t xml:space="preserve"> </w:t>
      </w:r>
      <w:r>
        <w:t>on</w:t>
      </w:r>
      <w:r>
        <w:rPr>
          <w:spacing w:val="-10"/>
        </w:rPr>
        <w:t xml:space="preserve"> </w:t>
      </w:r>
      <w:r>
        <w:t>a</w:t>
      </w:r>
      <w:r>
        <w:rPr>
          <w:spacing w:val="-10"/>
        </w:rPr>
        <w:t xml:space="preserve"> </w:t>
      </w:r>
      <w:r>
        <w:t>device/OS</w:t>
      </w:r>
      <w:r>
        <w:rPr>
          <w:spacing w:val="-10"/>
        </w:rPr>
        <w:t xml:space="preserve"> </w:t>
      </w:r>
      <w:r>
        <w:t>matrix,</w:t>
      </w:r>
      <w:r>
        <w:rPr>
          <w:spacing w:val="-10"/>
        </w:rPr>
        <w:t xml:space="preserve"> </w:t>
      </w:r>
      <w:r>
        <w:t>monitor</w:t>
      </w:r>
      <w:r>
        <w:rPr>
          <w:spacing w:val="-10"/>
        </w:rPr>
        <w:t xml:space="preserve"> </w:t>
      </w:r>
      <w:r>
        <w:t>production</w:t>
      </w:r>
      <w:r>
        <w:rPr>
          <w:spacing w:val="-10"/>
        </w:rPr>
        <w:t xml:space="preserve"> </w:t>
      </w:r>
      <w:r>
        <w:t>crash analytics, review code, use realistic test data, and include security testing.</w:t>
      </w:r>
    </w:p>
    <w:p w14:paraId="3280876A">
      <w:pPr>
        <w:pStyle w:val="7"/>
        <w:spacing w:before="120" w:line="290" w:lineRule="auto"/>
        <w:ind w:right="256"/>
        <w:jc w:val="both"/>
      </w:pPr>
      <w:r>
        <mc:AlternateContent>
          <mc:Choice Requires="wps">
            <w:drawing>
              <wp:anchor distT="0" distB="0" distL="0" distR="0" simplePos="0" relativeHeight="251661312" behindDoc="0" locked="0" layoutInCell="1" allowOverlap="1">
                <wp:simplePos x="0" y="0"/>
                <wp:positionH relativeFrom="page">
                  <wp:posOffset>723900</wp:posOffset>
                </wp:positionH>
                <wp:positionV relativeFrom="paragraph">
                  <wp:posOffset>542925</wp:posOffset>
                </wp:positionV>
                <wp:extent cx="6111875" cy="1270"/>
                <wp:effectExtent l="0" t="0" r="0" b="0"/>
                <wp:wrapNone/>
                <wp:docPr id="10" name="Graphic 10"/>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0" o:spid="_x0000_s1026" o:spt="100" style="position:absolute;left:0pt;margin-left:57pt;margin-top:42.75pt;height:0.1pt;width:481.25pt;mso-position-horizontal-relative:page;z-index:251661312;mso-width-relative:page;mso-height-relative:page;" filled="f" stroked="t" coordsize="6111875,1" o:gfxdata="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iUq2AAAAAoBAAAP&#10;AAAAAAAAAAEAIAAAACIAAABkcnMvZG93bnJldi54bWxQSwECFAAUAAAACACHTuJAUqOOwR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2"/>
        </w:rPr>
        <w:t xml:space="preserve"> </w:t>
      </w:r>
      <w:r>
        <w:t>Reproducible</w:t>
      </w:r>
      <w:r>
        <w:rPr>
          <w:spacing w:val="-12"/>
        </w:rPr>
        <w:t xml:space="preserve"> </w:t>
      </w:r>
      <w:r>
        <w:t>evidence</w:t>
      </w:r>
      <w:r>
        <w:rPr>
          <w:spacing w:val="-12"/>
        </w:rPr>
        <w:t xml:space="preserve"> </w:t>
      </w:r>
      <w:r>
        <w:t>and</w:t>
      </w:r>
      <w:r>
        <w:rPr>
          <w:spacing w:val="-12"/>
        </w:rPr>
        <w:t xml:space="preserve"> </w:t>
      </w:r>
      <w:r>
        <w:t>layered</w:t>
      </w:r>
      <w:r>
        <w:rPr>
          <w:spacing w:val="-12"/>
        </w:rPr>
        <w:t xml:space="preserve"> </w:t>
      </w:r>
      <w:r>
        <w:t>testing</w:t>
      </w:r>
      <w:r>
        <w:rPr>
          <w:spacing w:val="-12"/>
        </w:rPr>
        <w:t xml:space="preserve"> </w:t>
      </w:r>
      <w:r>
        <w:t>help</w:t>
      </w:r>
      <w:r>
        <w:rPr>
          <w:spacing w:val="-12"/>
        </w:rPr>
        <w:t xml:space="preserve"> </w:t>
      </w:r>
      <w:r>
        <w:t>isolate</w:t>
      </w:r>
      <w:r>
        <w:rPr>
          <w:spacing w:val="-12"/>
        </w:rPr>
        <w:t xml:space="preserve"> </w:t>
      </w:r>
      <w:r>
        <w:t>root</w:t>
      </w:r>
      <w:r>
        <w:rPr>
          <w:spacing w:val="-12"/>
        </w:rPr>
        <w:t xml:space="preserve"> </w:t>
      </w:r>
      <w:r>
        <w:t>causes,</w:t>
      </w:r>
      <w:r>
        <w:rPr>
          <w:spacing w:val="-12"/>
        </w:rPr>
        <w:t xml:space="preserve"> </w:t>
      </w:r>
      <w:r>
        <w:t>prevent</w:t>
      </w:r>
      <w:r>
        <w:rPr>
          <w:spacing w:val="-12"/>
        </w:rPr>
        <w:t xml:space="preserve"> </w:t>
      </w:r>
      <w:r>
        <w:t>duplicate</w:t>
      </w:r>
      <w:r>
        <w:rPr>
          <w:spacing w:val="-12"/>
        </w:rPr>
        <w:t xml:space="preserve"> </w:t>
      </w:r>
      <w:r>
        <w:t>transactions, and make fund transfers more stable.</w:t>
      </w:r>
    </w:p>
    <w:p w14:paraId="27F3BDC8">
      <w:pPr>
        <w:pStyle w:val="7"/>
        <w:spacing w:before="123"/>
        <w:ind w:left="0"/>
        <w:rPr>
          <w:sz w:val="32"/>
        </w:rPr>
      </w:pPr>
    </w:p>
    <w:p w14:paraId="2272D36A">
      <w:pPr>
        <w:pStyle w:val="2"/>
      </w:pPr>
      <w:r>
        <w:rPr>
          <w:color w:val="163A5E"/>
        </w:rPr>
        <w:t xml:space="preserve">Question </w:t>
      </w:r>
      <w:r>
        <w:rPr>
          <w:color w:val="163A5E"/>
          <w:spacing w:val="-10"/>
        </w:rPr>
        <w:t>7</w:t>
      </w:r>
    </w:p>
    <w:p w14:paraId="75ACE6F7">
      <w:pPr>
        <w:pStyle w:val="2"/>
        <w:spacing w:after="0"/>
        <w:sectPr>
          <w:pgSz w:w="11910" w:h="16840"/>
          <w:pgMar w:top="1000" w:right="1133" w:bottom="740" w:left="1133" w:header="0" w:footer="512" w:gutter="0"/>
          <w:cols w:space="720" w:num="1"/>
        </w:sectPr>
      </w:pPr>
    </w:p>
    <w:p w14:paraId="4BEEC5A8">
      <w:pPr>
        <w:pStyle w:val="3"/>
        <w:spacing w:before="85" w:line="285" w:lineRule="auto"/>
        <w:ind w:right="0"/>
      </w:pPr>
      <w:r>
        <w:rPr>
          <w:color w:val="163A5E"/>
        </w:rPr>
        <w:t>A development team confuses debugging with testing, leading to ineffective defect</w:t>
      </w:r>
      <w:r>
        <w:rPr>
          <w:color w:val="163A5E"/>
          <w:spacing w:val="40"/>
        </w:rPr>
        <w:t xml:space="preserve"> </w:t>
      </w:r>
      <w:r>
        <w:rPr>
          <w:color w:val="163A5E"/>
        </w:rPr>
        <w:t>resolution. Apply the concepts of testing and debugging to differentiate both processes.</w:t>
      </w:r>
      <w:r>
        <w:rPr>
          <w:color w:val="163A5E"/>
          <w:spacing w:val="40"/>
        </w:rPr>
        <w:t xml:space="preserve"> </w:t>
      </w:r>
      <w:r>
        <w:rPr>
          <w:color w:val="163A5E"/>
        </w:rPr>
        <w:t>Explain their roles in software quality. Illustrate how improper usage affects defect</w:t>
      </w:r>
      <w:r>
        <w:rPr>
          <w:color w:val="163A5E"/>
          <w:spacing w:val="40"/>
        </w:rPr>
        <w:t xml:space="preserve"> </w:t>
      </w:r>
      <w:r>
        <w:rPr>
          <w:color w:val="163A5E"/>
        </w:rPr>
        <w:t>detection. Suggest a structured approach to integrate both effectively.</w:t>
      </w:r>
    </w:p>
    <w:p w14:paraId="7884237A">
      <w:pPr>
        <w:pStyle w:val="4"/>
      </w:pPr>
      <w:r>
        <w:rPr>
          <w:spacing w:val="-2"/>
        </w:rPr>
        <w:t>Answer</w:t>
      </w:r>
    </w:p>
    <w:p w14:paraId="25C15B45">
      <w:pPr>
        <w:pStyle w:val="7"/>
        <w:spacing w:before="166" w:line="290" w:lineRule="auto"/>
      </w:pPr>
      <w:r>
        <w:rPr>
          <w:b/>
        </w:rPr>
        <w:t>Testing</w:t>
      </w:r>
      <w:r>
        <w:rPr>
          <w:b/>
          <w:spacing w:val="-9"/>
        </w:rPr>
        <w:t xml:space="preserve"> </w:t>
      </w:r>
      <w:r>
        <w:t>is</w:t>
      </w:r>
      <w:r>
        <w:rPr>
          <w:spacing w:val="-9"/>
        </w:rPr>
        <w:t xml:space="preserve"> </w:t>
      </w:r>
      <w:r>
        <w:t>the</w:t>
      </w:r>
      <w:r>
        <w:rPr>
          <w:spacing w:val="-9"/>
        </w:rPr>
        <w:t xml:space="preserve"> </w:t>
      </w:r>
      <w:r>
        <w:t>activity</w:t>
      </w:r>
      <w:r>
        <w:rPr>
          <w:spacing w:val="-9"/>
        </w:rPr>
        <w:t xml:space="preserve"> </w:t>
      </w:r>
      <w:r>
        <w:t>of</w:t>
      </w:r>
      <w:r>
        <w:rPr>
          <w:spacing w:val="-9"/>
        </w:rPr>
        <w:t xml:space="preserve"> </w:t>
      </w:r>
      <w:r>
        <w:t>evaluating</w:t>
      </w:r>
      <w:r>
        <w:rPr>
          <w:spacing w:val="-9"/>
        </w:rPr>
        <w:t xml:space="preserve"> </w:t>
      </w:r>
      <w:r>
        <w:t>software</w:t>
      </w:r>
      <w:r>
        <w:rPr>
          <w:spacing w:val="-9"/>
        </w:rPr>
        <w:t xml:space="preserve"> </w:t>
      </w:r>
      <w:r>
        <w:t>to</w:t>
      </w:r>
      <w:r>
        <w:rPr>
          <w:spacing w:val="-9"/>
        </w:rPr>
        <w:t xml:space="preserve"> </w:t>
      </w:r>
      <w:r>
        <w:t>find</w:t>
      </w:r>
      <w:r>
        <w:rPr>
          <w:spacing w:val="-9"/>
        </w:rPr>
        <w:t xml:space="preserve"> </w:t>
      </w:r>
      <w:r>
        <w:t>defects</w:t>
      </w:r>
      <w:r>
        <w:rPr>
          <w:spacing w:val="-9"/>
        </w:rPr>
        <w:t xml:space="preserve"> </w:t>
      </w:r>
      <w:r>
        <w:t>and</w:t>
      </w:r>
      <w:r>
        <w:rPr>
          <w:spacing w:val="-9"/>
        </w:rPr>
        <w:t xml:space="preserve"> </w:t>
      </w:r>
      <w:r>
        <w:t>check</w:t>
      </w:r>
      <w:r>
        <w:rPr>
          <w:spacing w:val="-9"/>
        </w:rPr>
        <w:t xml:space="preserve"> </w:t>
      </w:r>
      <w:r>
        <w:t>whether</w:t>
      </w:r>
      <w:r>
        <w:rPr>
          <w:spacing w:val="-9"/>
        </w:rPr>
        <w:t xml:space="preserve"> </w:t>
      </w:r>
      <w:r>
        <w:t>requirements</w:t>
      </w:r>
      <w:r>
        <w:rPr>
          <w:spacing w:val="-9"/>
        </w:rPr>
        <w:t xml:space="preserve"> </w:t>
      </w:r>
      <w:r>
        <w:t>are</w:t>
      </w:r>
      <w:r>
        <w:rPr>
          <w:spacing w:val="-9"/>
        </w:rPr>
        <w:t xml:space="preserve"> </w:t>
      </w:r>
      <w:r>
        <w:t>met.</w:t>
      </w:r>
      <w:r>
        <w:rPr>
          <w:spacing w:val="-9"/>
        </w:rPr>
        <w:t xml:space="preserve"> </w:t>
      </w:r>
      <w:r>
        <w:rPr>
          <w:b/>
        </w:rPr>
        <w:t xml:space="preserve">Debugging </w:t>
      </w:r>
      <w:r>
        <w:t>begins after a problem is identified and focuses on locating the cause, correcting it, and verifying the correction.</w:t>
      </w:r>
    </w:p>
    <w:p w14:paraId="67D35F3E">
      <w:pPr>
        <w:pStyle w:val="7"/>
      </w:pPr>
      <w:r>
        <w:t>|</w:t>
      </w:r>
      <w:r>
        <w:rPr>
          <w:spacing w:val="-10"/>
        </w:rPr>
        <w:t xml:space="preserve"> </w:t>
      </w:r>
      <w:r>
        <w:t>Testing</w:t>
      </w:r>
      <w:r>
        <w:rPr>
          <w:spacing w:val="-9"/>
        </w:rPr>
        <w:t xml:space="preserve"> </w:t>
      </w:r>
      <w:r>
        <w:t>|</w:t>
      </w:r>
      <w:r>
        <w:rPr>
          <w:spacing w:val="-9"/>
        </w:rPr>
        <w:t xml:space="preserve"> </w:t>
      </w:r>
      <w:r>
        <w:t>Debugging</w:t>
      </w:r>
      <w:r>
        <w:rPr>
          <w:spacing w:val="-9"/>
        </w:rPr>
        <w:t xml:space="preserve"> </w:t>
      </w:r>
      <w:r>
        <w:rPr>
          <w:spacing w:val="-10"/>
        </w:rPr>
        <w:t>|</w:t>
      </w:r>
    </w:p>
    <w:p w14:paraId="4726E418">
      <w:pPr>
        <w:spacing w:before="166"/>
        <w:ind w:left="7" w:right="0" w:firstLine="0"/>
        <w:jc w:val="left"/>
        <w:rPr>
          <w:sz w:val="19"/>
        </w:rPr>
      </w:pPr>
      <w:r>
        <w:rPr>
          <w:spacing w:val="-2"/>
          <w:sz w:val="19"/>
        </w:rPr>
        <w:t>|---|---</w:t>
      </w:r>
      <w:r>
        <w:rPr>
          <w:spacing w:val="-10"/>
          <w:sz w:val="19"/>
        </w:rPr>
        <w:t>|</w:t>
      </w:r>
    </w:p>
    <w:p w14:paraId="7802D346">
      <w:pPr>
        <w:pStyle w:val="7"/>
        <w:spacing w:before="165"/>
      </w:pPr>
      <w:r>
        <w:t>|</w:t>
      </w:r>
      <w:r>
        <w:rPr>
          <w:spacing w:val="-12"/>
        </w:rPr>
        <w:t xml:space="preserve"> </w:t>
      </w:r>
      <w:r>
        <w:t>Detects</w:t>
      </w:r>
      <w:r>
        <w:rPr>
          <w:spacing w:val="-9"/>
        </w:rPr>
        <w:t xml:space="preserve"> </w:t>
      </w:r>
      <w:r>
        <w:t>and</w:t>
      </w:r>
      <w:r>
        <w:rPr>
          <w:spacing w:val="-10"/>
        </w:rPr>
        <w:t xml:space="preserve"> </w:t>
      </w:r>
      <w:r>
        <w:t>documents</w:t>
      </w:r>
      <w:r>
        <w:rPr>
          <w:spacing w:val="-9"/>
        </w:rPr>
        <w:t xml:space="preserve"> </w:t>
      </w:r>
      <w:r>
        <w:t>failures</w:t>
      </w:r>
      <w:r>
        <w:rPr>
          <w:spacing w:val="-10"/>
        </w:rPr>
        <w:t xml:space="preserve"> </w:t>
      </w:r>
      <w:r>
        <w:t>or</w:t>
      </w:r>
      <w:r>
        <w:rPr>
          <w:spacing w:val="-9"/>
        </w:rPr>
        <w:t xml:space="preserve"> </w:t>
      </w:r>
      <w:r>
        <w:t>defects</w:t>
      </w:r>
      <w:r>
        <w:rPr>
          <w:spacing w:val="-10"/>
        </w:rPr>
        <w:t xml:space="preserve"> </w:t>
      </w:r>
      <w:r>
        <w:t>|</w:t>
      </w:r>
      <w:r>
        <w:rPr>
          <w:spacing w:val="-9"/>
        </w:rPr>
        <w:t xml:space="preserve"> </w:t>
      </w:r>
      <w:r>
        <w:t>Investigates</w:t>
      </w:r>
      <w:r>
        <w:rPr>
          <w:spacing w:val="-10"/>
        </w:rPr>
        <w:t xml:space="preserve"> </w:t>
      </w:r>
      <w:r>
        <w:t>the</w:t>
      </w:r>
      <w:r>
        <w:rPr>
          <w:spacing w:val="-9"/>
        </w:rPr>
        <w:t xml:space="preserve"> </w:t>
      </w:r>
      <w:r>
        <w:t>cause</w:t>
      </w:r>
      <w:r>
        <w:rPr>
          <w:spacing w:val="-10"/>
        </w:rPr>
        <w:t xml:space="preserve"> </w:t>
      </w:r>
      <w:r>
        <w:t>of</w:t>
      </w:r>
      <w:r>
        <w:rPr>
          <w:spacing w:val="-9"/>
        </w:rPr>
        <w:t xml:space="preserve"> </w:t>
      </w:r>
      <w:r>
        <w:t>a</w:t>
      </w:r>
      <w:r>
        <w:rPr>
          <w:spacing w:val="-10"/>
        </w:rPr>
        <w:t xml:space="preserve"> </w:t>
      </w:r>
      <w:r>
        <w:t>defect</w:t>
      </w:r>
      <w:r>
        <w:rPr>
          <w:spacing w:val="-9"/>
        </w:rPr>
        <w:t xml:space="preserve"> </w:t>
      </w:r>
      <w:r>
        <w:rPr>
          <w:spacing w:val="-10"/>
        </w:rPr>
        <w:t>|</w:t>
      </w:r>
    </w:p>
    <w:p w14:paraId="5548E415">
      <w:pPr>
        <w:pStyle w:val="7"/>
        <w:spacing w:before="166"/>
      </w:pPr>
      <w:r>
        <w:t>|</w:t>
      </w:r>
      <w:r>
        <w:rPr>
          <w:spacing w:val="-12"/>
        </w:rPr>
        <w:t xml:space="preserve"> </w:t>
      </w:r>
      <w:r>
        <w:t>Performed</w:t>
      </w:r>
      <w:r>
        <w:rPr>
          <w:spacing w:val="-11"/>
        </w:rPr>
        <w:t xml:space="preserve"> </w:t>
      </w:r>
      <w:r>
        <w:t>by</w:t>
      </w:r>
      <w:r>
        <w:rPr>
          <w:spacing w:val="-11"/>
        </w:rPr>
        <w:t xml:space="preserve"> </w:t>
      </w:r>
      <w:r>
        <w:t>testers</w:t>
      </w:r>
      <w:r>
        <w:rPr>
          <w:spacing w:val="-11"/>
        </w:rPr>
        <w:t xml:space="preserve"> </w:t>
      </w:r>
      <w:r>
        <w:t>and</w:t>
      </w:r>
      <w:r>
        <w:rPr>
          <w:spacing w:val="-12"/>
        </w:rPr>
        <w:t xml:space="preserve"> </w:t>
      </w:r>
      <w:r>
        <w:t>developers</w:t>
      </w:r>
      <w:r>
        <w:rPr>
          <w:spacing w:val="-11"/>
        </w:rPr>
        <w:t xml:space="preserve"> </w:t>
      </w:r>
      <w:r>
        <w:t>|</w:t>
      </w:r>
      <w:r>
        <w:rPr>
          <w:spacing w:val="-11"/>
        </w:rPr>
        <w:t xml:space="preserve"> </w:t>
      </w:r>
      <w:r>
        <w:t>Usually</w:t>
      </w:r>
      <w:r>
        <w:rPr>
          <w:spacing w:val="-11"/>
        </w:rPr>
        <w:t xml:space="preserve"> </w:t>
      </w:r>
      <w:r>
        <w:t>performed</w:t>
      </w:r>
      <w:r>
        <w:rPr>
          <w:spacing w:val="-11"/>
        </w:rPr>
        <w:t xml:space="preserve"> </w:t>
      </w:r>
      <w:r>
        <w:t>by</w:t>
      </w:r>
      <w:r>
        <w:rPr>
          <w:spacing w:val="-12"/>
        </w:rPr>
        <w:t xml:space="preserve"> </w:t>
      </w:r>
      <w:r>
        <w:t>developers</w:t>
      </w:r>
      <w:r>
        <w:rPr>
          <w:spacing w:val="-11"/>
        </w:rPr>
        <w:t xml:space="preserve"> </w:t>
      </w:r>
      <w:r>
        <w:rPr>
          <w:spacing w:val="-10"/>
        </w:rPr>
        <w:t>|</w:t>
      </w:r>
    </w:p>
    <w:p w14:paraId="5668AF9B">
      <w:pPr>
        <w:pStyle w:val="7"/>
        <w:spacing w:before="165"/>
      </w:pPr>
      <w:r>
        <w:t>|</w:t>
      </w:r>
      <w:r>
        <w:rPr>
          <w:spacing w:val="-11"/>
        </w:rPr>
        <w:t xml:space="preserve"> </w:t>
      </w:r>
      <w:r>
        <w:t>Uses</w:t>
      </w:r>
      <w:r>
        <w:rPr>
          <w:spacing w:val="-11"/>
        </w:rPr>
        <w:t xml:space="preserve"> </w:t>
      </w:r>
      <w:r>
        <w:t>test</w:t>
      </w:r>
      <w:r>
        <w:rPr>
          <w:spacing w:val="-10"/>
        </w:rPr>
        <w:t xml:space="preserve"> </w:t>
      </w:r>
      <w:r>
        <w:t>cases,</w:t>
      </w:r>
      <w:r>
        <w:rPr>
          <w:spacing w:val="-11"/>
        </w:rPr>
        <w:t xml:space="preserve"> </w:t>
      </w:r>
      <w:r>
        <w:t>expected</w:t>
      </w:r>
      <w:r>
        <w:rPr>
          <w:spacing w:val="-11"/>
        </w:rPr>
        <w:t xml:space="preserve"> </w:t>
      </w:r>
      <w:r>
        <w:t>results,</w:t>
      </w:r>
      <w:r>
        <w:rPr>
          <w:spacing w:val="-10"/>
        </w:rPr>
        <w:t xml:space="preserve"> </w:t>
      </w:r>
      <w:r>
        <w:t>and</w:t>
      </w:r>
      <w:r>
        <w:rPr>
          <w:spacing w:val="-11"/>
        </w:rPr>
        <w:t xml:space="preserve"> </w:t>
      </w:r>
      <w:r>
        <w:t>evidence</w:t>
      </w:r>
      <w:r>
        <w:rPr>
          <w:spacing w:val="-11"/>
        </w:rPr>
        <w:t xml:space="preserve"> </w:t>
      </w:r>
      <w:r>
        <w:t>|</w:t>
      </w:r>
      <w:r>
        <w:rPr>
          <w:spacing w:val="-10"/>
        </w:rPr>
        <w:t xml:space="preserve"> </w:t>
      </w:r>
      <w:r>
        <w:t>Uses</w:t>
      </w:r>
      <w:r>
        <w:rPr>
          <w:spacing w:val="-11"/>
        </w:rPr>
        <w:t xml:space="preserve"> </w:t>
      </w:r>
      <w:r>
        <w:t>logs,</w:t>
      </w:r>
      <w:r>
        <w:rPr>
          <w:spacing w:val="-10"/>
        </w:rPr>
        <w:t xml:space="preserve"> </w:t>
      </w:r>
      <w:r>
        <w:t>traces,</w:t>
      </w:r>
      <w:r>
        <w:rPr>
          <w:spacing w:val="-11"/>
        </w:rPr>
        <w:t xml:space="preserve"> </w:t>
      </w:r>
      <w:r>
        <w:t>breakpoints,</w:t>
      </w:r>
      <w:r>
        <w:rPr>
          <w:spacing w:val="-11"/>
        </w:rPr>
        <w:t xml:space="preserve"> </w:t>
      </w:r>
      <w:r>
        <w:t>and</w:t>
      </w:r>
      <w:r>
        <w:rPr>
          <w:spacing w:val="-10"/>
        </w:rPr>
        <w:t xml:space="preserve"> </w:t>
      </w:r>
      <w:r>
        <w:t>code</w:t>
      </w:r>
      <w:r>
        <w:rPr>
          <w:spacing w:val="-11"/>
        </w:rPr>
        <w:t xml:space="preserve"> </w:t>
      </w:r>
      <w:r>
        <w:t>analysis</w:t>
      </w:r>
      <w:r>
        <w:rPr>
          <w:spacing w:val="-11"/>
        </w:rPr>
        <w:t xml:space="preserve"> </w:t>
      </w:r>
      <w:r>
        <w:rPr>
          <w:spacing w:val="-10"/>
        </w:rPr>
        <w:t>|</w:t>
      </w:r>
    </w:p>
    <w:p w14:paraId="6EA18818">
      <w:pPr>
        <w:pStyle w:val="7"/>
        <w:spacing w:before="166"/>
      </w:pPr>
      <w:r>
        <w:t>|</w:t>
      </w:r>
      <w:r>
        <w:rPr>
          <w:spacing w:val="-10"/>
        </w:rPr>
        <w:t xml:space="preserve"> </w:t>
      </w:r>
      <w:r>
        <w:t>Produces</w:t>
      </w:r>
      <w:r>
        <w:rPr>
          <w:spacing w:val="-10"/>
        </w:rPr>
        <w:t xml:space="preserve"> </w:t>
      </w:r>
      <w:r>
        <w:t>a</w:t>
      </w:r>
      <w:r>
        <w:rPr>
          <w:spacing w:val="-9"/>
        </w:rPr>
        <w:t xml:space="preserve"> </w:t>
      </w:r>
      <w:r>
        <w:t>defect</w:t>
      </w:r>
      <w:r>
        <w:rPr>
          <w:spacing w:val="-10"/>
        </w:rPr>
        <w:t xml:space="preserve"> </w:t>
      </w:r>
      <w:r>
        <w:t>report</w:t>
      </w:r>
      <w:r>
        <w:rPr>
          <w:spacing w:val="-10"/>
        </w:rPr>
        <w:t xml:space="preserve"> </w:t>
      </w:r>
      <w:r>
        <w:t>or</w:t>
      </w:r>
      <w:r>
        <w:rPr>
          <w:spacing w:val="-9"/>
        </w:rPr>
        <w:t xml:space="preserve"> </w:t>
      </w:r>
      <w:r>
        <w:t>test</w:t>
      </w:r>
      <w:r>
        <w:rPr>
          <w:spacing w:val="-10"/>
        </w:rPr>
        <w:t xml:space="preserve"> </w:t>
      </w:r>
      <w:r>
        <w:t>result</w:t>
      </w:r>
      <w:r>
        <w:rPr>
          <w:spacing w:val="-10"/>
        </w:rPr>
        <w:t xml:space="preserve"> </w:t>
      </w:r>
      <w:r>
        <w:t>|</w:t>
      </w:r>
      <w:r>
        <w:rPr>
          <w:spacing w:val="-9"/>
        </w:rPr>
        <w:t xml:space="preserve"> </w:t>
      </w:r>
      <w:r>
        <w:t>Produces</w:t>
      </w:r>
      <w:r>
        <w:rPr>
          <w:spacing w:val="-10"/>
        </w:rPr>
        <w:t xml:space="preserve"> </w:t>
      </w:r>
      <w:r>
        <w:t>a</w:t>
      </w:r>
      <w:r>
        <w:rPr>
          <w:spacing w:val="-9"/>
        </w:rPr>
        <w:t xml:space="preserve"> </w:t>
      </w:r>
      <w:r>
        <w:t>code/configuration</w:t>
      </w:r>
      <w:r>
        <w:rPr>
          <w:spacing w:val="-10"/>
        </w:rPr>
        <w:t xml:space="preserve"> </w:t>
      </w:r>
      <w:r>
        <w:t>fix</w:t>
      </w:r>
      <w:r>
        <w:rPr>
          <w:spacing w:val="-10"/>
        </w:rPr>
        <w:t xml:space="preserve"> |</w:t>
      </w:r>
    </w:p>
    <w:p w14:paraId="16E85FA0">
      <w:pPr>
        <w:pStyle w:val="7"/>
        <w:spacing w:before="165" w:line="290" w:lineRule="auto"/>
      </w:pPr>
      <w:r>
        <w:rPr>
          <w:b/>
        </w:rPr>
        <w:t xml:space="preserve">Example: </w:t>
      </w:r>
      <w:r>
        <w:t>A tester finds that the displayed account balance is wrong after a transfer and reports the steps and expected/actual</w:t>
      </w:r>
      <w:r>
        <w:rPr>
          <w:spacing w:val="-10"/>
        </w:rPr>
        <w:t xml:space="preserve"> </w:t>
      </w:r>
      <w:r>
        <w:t>values.</w:t>
      </w:r>
      <w:r>
        <w:rPr>
          <w:spacing w:val="-10"/>
        </w:rPr>
        <w:t xml:space="preserve"> </w:t>
      </w:r>
      <w:r>
        <w:t>The</w:t>
      </w:r>
      <w:r>
        <w:rPr>
          <w:spacing w:val="-10"/>
        </w:rPr>
        <w:t xml:space="preserve"> </w:t>
      </w:r>
      <w:r>
        <w:t>developer</w:t>
      </w:r>
      <w:r>
        <w:rPr>
          <w:spacing w:val="-10"/>
        </w:rPr>
        <w:t xml:space="preserve"> </w:t>
      </w:r>
      <w:r>
        <w:t>examines</w:t>
      </w:r>
      <w:r>
        <w:rPr>
          <w:spacing w:val="-10"/>
        </w:rPr>
        <w:t xml:space="preserve"> </w:t>
      </w:r>
      <w:r>
        <w:t>transaction</w:t>
      </w:r>
      <w:r>
        <w:rPr>
          <w:spacing w:val="-10"/>
        </w:rPr>
        <w:t xml:space="preserve"> </w:t>
      </w:r>
      <w:r>
        <w:t>logs</w:t>
      </w:r>
      <w:r>
        <w:rPr>
          <w:spacing w:val="-10"/>
        </w:rPr>
        <w:t xml:space="preserve"> </w:t>
      </w:r>
      <w:r>
        <w:t>and</w:t>
      </w:r>
      <w:r>
        <w:rPr>
          <w:spacing w:val="-10"/>
        </w:rPr>
        <w:t xml:space="preserve"> </w:t>
      </w:r>
      <w:r>
        <w:t>discovers</w:t>
      </w:r>
      <w:r>
        <w:rPr>
          <w:spacing w:val="-10"/>
        </w:rPr>
        <w:t xml:space="preserve"> </w:t>
      </w:r>
      <w:r>
        <w:t>that</w:t>
      </w:r>
      <w:r>
        <w:rPr>
          <w:spacing w:val="-10"/>
        </w:rPr>
        <w:t xml:space="preserve"> </w:t>
      </w:r>
      <w:r>
        <w:t>the</w:t>
      </w:r>
      <w:r>
        <w:rPr>
          <w:spacing w:val="-10"/>
        </w:rPr>
        <w:t xml:space="preserve"> </w:t>
      </w:r>
      <w:r>
        <w:t>balance</w:t>
      </w:r>
      <w:r>
        <w:rPr>
          <w:spacing w:val="-10"/>
        </w:rPr>
        <w:t xml:space="preserve"> </w:t>
      </w:r>
      <w:r>
        <w:t>is</w:t>
      </w:r>
      <w:r>
        <w:rPr>
          <w:spacing w:val="-10"/>
        </w:rPr>
        <w:t xml:space="preserve"> </w:t>
      </w:r>
      <w:r>
        <w:t>updated</w:t>
      </w:r>
      <w:r>
        <w:rPr>
          <w:spacing w:val="-10"/>
        </w:rPr>
        <w:t xml:space="preserve"> </w:t>
      </w:r>
      <w:r>
        <w:t>twice. Correcting the update logic is debugging. Rerunning the test and regression suite is testing.</w:t>
      </w:r>
    </w:p>
    <w:p w14:paraId="4FC8B5C8">
      <w:pPr>
        <w:pStyle w:val="7"/>
        <w:spacing w:line="290" w:lineRule="auto"/>
      </w:pPr>
      <w:r>
        <w:rPr>
          <w:b/>
        </w:rPr>
        <w:t>Effect</w:t>
      </w:r>
      <w:r>
        <w:rPr>
          <w:b/>
          <w:spacing w:val="-7"/>
        </w:rPr>
        <w:t xml:space="preserve"> </w:t>
      </w:r>
      <w:r>
        <w:rPr>
          <w:b/>
        </w:rPr>
        <w:t>of</w:t>
      </w:r>
      <w:r>
        <w:rPr>
          <w:b/>
          <w:spacing w:val="-7"/>
        </w:rPr>
        <w:t xml:space="preserve"> </w:t>
      </w:r>
      <w:r>
        <w:rPr>
          <w:b/>
        </w:rPr>
        <w:t>confusion:</w:t>
      </w:r>
      <w:r>
        <w:rPr>
          <w:b/>
          <w:spacing w:val="-7"/>
        </w:rPr>
        <w:t xml:space="preserve"> </w:t>
      </w:r>
      <w:r>
        <w:t>If</w:t>
      </w:r>
      <w:r>
        <w:rPr>
          <w:spacing w:val="-7"/>
        </w:rPr>
        <w:t xml:space="preserve"> </w:t>
      </w:r>
      <w:r>
        <w:t>a</w:t>
      </w:r>
      <w:r>
        <w:rPr>
          <w:spacing w:val="-7"/>
        </w:rPr>
        <w:t xml:space="preserve"> </w:t>
      </w:r>
      <w:r>
        <w:t>developer</w:t>
      </w:r>
      <w:r>
        <w:rPr>
          <w:spacing w:val="-7"/>
        </w:rPr>
        <w:t xml:space="preserve"> </w:t>
      </w:r>
      <w:r>
        <w:t>changes</w:t>
      </w:r>
      <w:r>
        <w:rPr>
          <w:spacing w:val="-7"/>
        </w:rPr>
        <w:t xml:space="preserve"> </w:t>
      </w:r>
      <w:r>
        <w:t>code</w:t>
      </w:r>
      <w:r>
        <w:rPr>
          <w:spacing w:val="-7"/>
        </w:rPr>
        <w:t xml:space="preserve"> </w:t>
      </w:r>
      <w:r>
        <w:t>without</w:t>
      </w:r>
      <w:r>
        <w:rPr>
          <w:spacing w:val="-7"/>
        </w:rPr>
        <w:t xml:space="preserve"> </w:t>
      </w:r>
      <w:r>
        <w:t>reproducing</w:t>
      </w:r>
      <w:r>
        <w:rPr>
          <w:spacing w:val="-7"/>
        </w:rPr>
        <w:t xml:space="preserve"> </w:t>
      </w:r>
      <w:r>
        <w:t>the</w:t>
      </w:r>
      <w:r>
        <w:rPr>
          <w:spacing w:val="-7"/>
        </w:rPr>
        <w:t xml:space="preserve"> </w:t>
      </w:r>
      <w:r>
        <w:t>issue,</w:t>
      </w:r>
      <w:r>
        <w:rPr>
          <w:spacing w:val="-7"/>
        </w:rPr>
        <w:t xml:space="preserve"> </w:t>
      </w:r>
      <w:r>
        <w:t>the</w:t>
      </w:r>
      <w:r>
        <w:rPr>
          <w:spacing w:val="-7"/>
        </w:rPr>
        <w:t xml:space="preserve"> </w:t>
      </w:r>
      <w:r>
        <w:t>fix</w:t>
      </w:r>
      <w:r>
        <w:rPr>
          <w:spacing w:val="-7"/>
        </w:rPr>
        <w:t xml:space="preserve"> </w:t>
      </w:r>
      <w:r>
        <w:t>may</w:t>
      </w:r>
      <w:r>
        <w:rPr>
          <w:spacing w:val="-7"/>
        </w:rPr>
        <w:t xml:space="preserve"> </w:t>
      </w:r>
      <w:r>
        <w:t>be</w:t>
      </w:r>
      <w:r>
        <w:rPr>
          <w:spacing w:val="-7"/>
        </w:rPr>
        <w:t xml:space="preserve"> </w:t>
      </w:r>
      <w:r>
        <w:t>incomplete.</w:t>
      </w:r>
      <w:r>
        <w:rPr>
          <w:spacing w:val="-7"/>
        </w:rPr>
        <w:t xml:space="preserve"> </w:t>
      </w:r>
      <w:r>
        <w:t>If</w:t>
      </w:r>
      <w:r>
        <w:rPr>
          <w:spacing w:val="-7"/>
        </w:rPr>
        <w:t xml:space="preserve"> </w:t>
      </w:r>
      <w:r>
        <w:t>a tester</w:t>
      </w:r>
      <w:r>
        <w:rPr>
          <w:spacing w:val="-12"/>
        </w:rPr>
        <w:t xml:space="preserve"> </w:t>
      </w:r>
      <w:r>
        <w:t>only</w:t>
      </w:r>
      <w:r>
        <w:rPr>
          <w:spacing w:val="-12"/>
        </w:rPr>
        <w:t xml:space="preserve"> </w:t>
      </w:r>
      <w:r>
        <w:t>investigates</w:t>
      </w:r>
      <w:r>
        <w:rPr>
          <w:spacing w:val="-12"/>
        </w:rPr>
        <w:t xml:space="preserve"> </w:t>
      </w:r>
      <w:r>
        <w:t>code</w:t>
      </w:r>
      <w:r>
        <w:rPr>
          <w:spacing w:val="-12"/>
        </w:rPr>
        <w:t xml:space="preserve"> </w:t>
      </w:r>
      <w:r>
        <w:t>without</w:t>
      </w:r>
      <w:r>
        <w:rPr>
          <w:spacing w:val="-12"/>
        </w:rPr>
        <w:t xml:space="preserve"> </w:t>
      </w:r>
      <w:r>
        <w:t>documenting</w:t>
      </w:r>
      <w:r>
        <w:rPr>
          <w:spacing w:val="-12"/>
        </w:rPr>
        <w:t xml:space="preserve"> </w:t>
      </w:r>
      <w:r>
        <w:t>expected</w:t>
      </w:r>
      <w:r>
        <w:rPr>
          <w:spacing w:val="-12"/>
        </w:rPr>
        <w:t xml:space="preserve"> </w:t>
      </w:r>
      <w:r>
        <w:t>and</w:t>
      </w:r>
      <w:r>
        <w:rPr>
          <w:spacing w:val="-12"/>
        </w:rPr>
        <w:t xml:space="preserve"> </w:t>
      </w:r>
      <w:r>
        <w:t>actual</w:t>
      </w:r>
      <w:r>
        <w:rPr>
          <w:spacing w:val="-12"/>
        </w:rPr>
        <w:t xml:space="preserve"> </w:t>
      </w:r>
      <w:r>
        <w:t>behavior,</w:t>
      </w:r>
      <w:r>
        <w:rPr>
          <w:spacing w:val="-12"/>
        </w:rPr>
        <w:t xml:space="preserve"> </w:t>
      </w:r>
      <w:r>
        <w:t>the</w:t>
      </w:r>
      <w:r>
        <w:rPr>
          <w:spacing w:val="-12"/>
        </w:rPr>
        <w:t xml:space="preserve"> </w:t>
      </w:r>
      <w:r>
        <w:t>team</w:t>
      </w:r>
      <w:r>
        <w:rPr>
          <w:spacing w:val="-12"/>
        </w:rPr>
        <w:t xml:space="preserve"> </w:t>
      </w:r>
      <w:r>
        <w:t>may</w:t>
      </w:r>
      <w:r>
        <w:rPr>
          <w:spacing w:val="-12"/>
        </w:rPr>
        <w:t xml:space="preserve"> </w:t>
      </w:r>
      <w:r>
        <w:t>lose</w:t>
      </w:r>
      <w:r>
        <w:rPr>
          <w:spacing w:val="-12"/>
        </w:rPr>
        <w:t xml:space="preserve"> </w:t>
      </w:r>
      <w:r>
        <w:rPr>
          <w:spacing w:val="-2"/>
        </w:rPr>
        <w:t>traceability.</w:t>
      </w:r>
    </w:p>
    <w:p w14:paraId="66F31D93">
      <w:pPr>
        <w:pStyle w:val="7"/>
        <w:spacing w:line="290" w:lineRule="auto"/>
      </w:pPr>
      <w:r>
        <w:rPr>
          <w:b/>
        </w:rPr>
        <w:t xml:space="preserve">Integrated process: </w:t>
      </w:r>
      <w:r>
        <w:t>Reproduce the failure, record evidence, classify and prioritize the defect, investigate root cause,</w:t>
      </w:r>
      <w:r>
        <w:rPr>
          <w:spacing w:val="-8"/>
        </w:rPr>
        <w:t xml:space="preserve"> </w:t>
      </w:r>
      <w:r>
        <w:t>implement</w:t>
      </w:r>
      <w:r>
        <w:rPr>
          <w:spacing w:val="-8"/>
        </w:rPr>
        <w:t xml:space="preserve"> </w:t>
      </w:r>
      <w:r>
        <w:t>a</w:t>
      </w:r>
      <w:r>
        <w:rPr>
          <w:spacing w:val="-8"/>
        </w:rPr>
        <w:t xml:space="preserve"> </w:t>
      </w:r>
      <w:r>
        <w:t>reviewed</w:t>
      </w:r>
      <w:r>
        <w:rPr>
          <w:spacing w:val="-8"/>
        </w:rPr>
        <w:t xml:space="preserve"> </w:t>
      </w:r>
      <w:r>
        <w:t>fix,</w:t>
      </w:r>
      <w:r>
        <w:rPr>
          <w:spacing w:val="-8"/>
        </w:rPr>
        <w:t xml:space="preserve"> </w:t>
      </w:r>
      <w:r>
        <w:t>rerun</w:t>
      </w:r>
      <w:r>
        <w:rPr>
          <w:spacing w:val="-8"/>
        </w:rPr>
        <w:t xml:space="preserve"> </w:t>
      </w:r>
      <w:r>
        <w:t>the</w:t>
      </w:r>
      <w:r>
        <w:rPr>
          <w:spacing w:val="-8"/>
        </w:rPr>
        <w:t xml:space="preserve"> </w:t>
      </w:r>
      <w:r>
        <w:t>original</w:t>
      </w:r>
      <w:r>
        <w:rPr>
          <w:spacing w:val="-8"/>
        </w:rPr>
        <w:t xml:space="preserve"> </w:t>
      </w:r>
      <w:r>
        <w:t>test,</w:t>
      </w:r>
      <w:r>
        <w:rPr>
          <w:spacing w:val="-8"/>
        </w:rPr>
        <w:t xml:space="preserve"> </w:t>
      </w:r>
      <w:r>
        <w:t>execute</w:t>
      </w:r>
      <w:r>
        <w:rPr>
          <w:spacing w:val="-8"/>
        </w:rPr>
        <w:t xml:space="preserve"> </w:t>
      </w:r>
      <w:r>
        <w:t>regression</w:t>
      </w:r>
      <w:r>
        <w:rPr>
          <w:spacing w:val="-8"/>
        </w:rPr>
        <w:t xml:space="preserve"> </w:t>
      </w:r>
      <w:r>
        <w:t>tests,</w:t>
      </w:r>
      <w:r>
        <w:rPr>
          <w:spacing w:val="-8"/>
        </w:rPr>
        <w:t xml:space="preserve"> </w:t>
      </w:r>
      <w:r>
        <w:t>and</w:t>
      </w:r>
      <w:r>
        <w:rPr>
          <w:spacing w:val="-8"/>
        </w:rPr>
        <w:t xml:space="preserve"> </w:t>
      </w:r>
      <w:r>
        <w:t>close</w:t>
      </w:r>
      <w:r>
        <w:rPr>
          <w:spacing w:val="-8"/>
        </w:rPr>
        <w:t xml:space="preserve"> </w:t>
      </w:r>
      <w:r>
        <w:t>the</w:t>
      </w:r>
      <w:r>
        <w:rPr>
          <w:spacing w:val="-8"/>
        </w:rPr>
        <w:t xml:space="preserve"> </w:t>
      </w:r>
      <w:r>
        <w:t>defect</w:t>
      </w:r>
      <w:r>
        <w:rPr>
          <w:spacing w:val="-8"/>
        </w:rPr>
        <w:t xml:space="preserve"> </w:t>
      </w:r>
      <w:r>
        <w:t>only</w:t>
      </w:r>
      <w:r>
        <w:rPr>
          <w:spacing w:val="-8"/>
        </w:rPr>
        <w:t xml:space="preserve"> </w:t>
      </w:r>
      <w:r>
        <w:t xml:space="preserve">after </w:t>
      </w:r>
      <w:r>
        <w:rPr>
          <w:spacing w:val="-2"/>
        </w:rPr>
        <w:t>verification.</w:t>
      </w:r>
    </w:p>
    <w:p w14:paraId="5322AE8A">
      <w:pPr>
        <w:pStyle w:val="7"/>
        <w:spacing w:line="290" w:lineRule="auto"/>
        <w:ind w:right="360"/>
      </w:pPr>
      <w:r>
        <mc:AlternateContent>
          <mc:Choice Requires="wps">
            <w:drawing>
              <wp:anchor distT="0" distB="0" distL="0" distR="0" simplePos="0" relativeHeight="251662336"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11" name="Graphic 11"/>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1" o:spid="_x0000_s1026" o:spt="100" style="position:absolute;left:0pt;margin-left:57pt;margin-top:42.7pt;height:0.1pt;width:481.25pt;mso-position-horizontal-relative:page;z-index:251662336;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aY1LoB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cTd92AAAAAoBAAAP&#10;AAAAAAAAAAEAIAAAACIAAABkcnMvZG93bnJldi54bWxQSwECFAAUAAAACACHTuJAaY1LoB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1"/>
        </w:rPr>
        <w:t xml:space="preserve"> </w:t>
      </w:r>
      <w:r>
        <w:t>Testing</w:t>
      </w:r>
      <w:r>
        <w:rPr>
          <w:spacing w:val="-11"/>
        </w:rPr>
        <w:t xml:space="preserve"> </w:t>
      </w:r>
      <w:r>
        <w:t>finds</w:t>
      </w:r>
      <w:r>
        <w:rPr>
          <w:spacing w:val="-11"/>
        </w:rPr>
        <w:t xml:space="preserve"> </w:t>
      </w:r>
      <w:r>
        <w:t>problems;</w:t>
      </w:r>
      <w:r>
        <w:rPr>
          <w:spacing w:val="-11"/>
        </w:rPr>
        <w:t xml:space="preserve"> </w:t>
      </w:r>
      <w:r>
        <w:t>debugging</w:t>
      </w:r>
      <w:r>
        <w:rPr>
          <w:spacing w:val="-11"/>
        </w:rPr>
        <w:t xml:space="preserve"> </w:t>
      </w:r>
      <w:r>
        <w:t>diagnoses</w:t>
      </w:r>
      <w:r>
        <w:rPr>
          <w:spacing w:val="-11"/>
        </w:rPr>
        <w:t xml:space="preserve"> </w:t>
      </w:r>
      <w:r>
        <w:t>and</w:t>
      </w:r>
      <w:r>
        <w:rPr>
          <w:spacing w:val="-11"/>
        </w:rPr>
        <w:t xml:space="preserve"> </w:t>
      </w:r>
      <w:r>
        <w:t>fixes</w:t>
      </w:r>
      <w:r>
        <w:rPr>
          <w:spacing w:val="-11"/>
        </w:rPr>
        <w:t xml:space="preserve"> </w:t>
      </w:r>
      <w:r>
        <w:t>them.</w:t>
      </w:r>
      <w:r>
        <w:rPr>
          <w:spacing w:val="-11"/>
        </w:rPr>
        <w:t xml:space="preserve"> </w:t>
      </w:r>
      <w:r>
        <w:t>Coordinating</w:t>
      </w:r>
      <w:r>
        <w:rPr>
          <w:spacing w:val="-11"/>
        </w:rPr>
        <w:t xml:space="preserve"> </w:t>
      </w:r>
      <w:r>
        <w:t>both</w:t>
      </w:r>
      <w:r>
        <w:rPr>
          <w:spacing w:val="-11"/>
        </w:rPr>
        <w:t xml:space="preserve"> </w:t>
      </w:r>
      <w:r>
        <w:t>creates</w:t>
      </w:r>
      <w:r>
        <w:rPr>
          <w:spacing w:val="-11"/>
        </w:rPr>
        <w:t xml:space="preserve"> </w:t>
      </w:r>
      <w:r>
        <w:t>a</w:t>
      </w:r>
      <w:r>
        <w:rPr>
          <w:spacing w:val="-11"/>
        </w:rPr>
        <w:t xml:space="preserve"> </w:t>
      </w:r>
      <w:r>
        <w:t>reliable defect-resolution cycle.</w:t>
      </w:r>
    </w:p>
    <w:p w14:paraId="22CDBBF4">
      <w:pPr>
        <w:pStyle w:val="7"/>
        <w:spacing w:before="124"/>
        <w:ind w:left="0"/>
        <w:rPr>
          <w:sz w:val="32"/>
        </w:rPr>
      </w:pPr>
    </w:p>
    <w:p w14:paraId="20493DF6">
      <w:pPr>
        <w:pStyle w:val="2"/>
      </w:pPr>
      <w:r>
        <w:rPr>
          <w:color w:val="163A5E"/>
        </w:rPr>
        <w:t xml:space="preserve">Question </w:t>
      </w:r>
      <w:r>
        <w:rPr>
          <w:color w:val="163A5E"/>
          <w:spacing w:val="-10"/>
        </w:rPr>
        <w:t>8</w:t>
      </w:r>
    </w:p>
    <w:p w14:paraId="0A784BCD">
      <w:pPr>
        <w:pStyle w:val="3"/>
        <w:spacing w:line="285" w:lineRule="auto"/>
        <w:ind w:right="0"/>
      </w:pPr>
      <w:r>
        <w:rPr>
          <w:color w:val="163A5E"/>
        </w:rPr>
        <w:t>An e-commerce platform shows inconsistent behavior across browsers. Apply testing</w:t>
      </w:r>
      <w:r>
        <w:rPr>
          <w:color w:val="163A5E"/>
          <w:spacing w:val="40"/>
        </w:rPr>
        <w:t xml:space="preserve"> </w:t>
      </w:r>
      <w:r>
        <w:rPr>
          <w:color w:val="163A5E"/>
        </w:rPr>
        <w:t>principles to design a strategy for cross-browser testing. Explain how defects originate in</w:t>
      </w:r>
      <w:r>
        <w:rPr>
          <w:color w:val="163A5E"/>
          <w:spacing w:val="40"/>
        </w:rPr>
        <w:t xml:space="preserve"> </w:t>
      </w:r>
      <w:r>
        <w:rPr>
          <w:color w:val="163A5E"/>
        </w:rPr>
        <w:t>such scenarios. Illustrate how systematic testing improves reliability. Suggest tools and</w:t>
      </w:r>
      <w:r>
        <w:rPr>
          <w:color w:val="163A5E"/>
          <w:spacing w:val="40"/>
        </w:rPr>
        <w:t xml:space="preserve"> </w:t>
      </w:r>
      <w:r>
        <w:rPr>
          <w:color w:val="163A5E"/>
        </w:rPr>
        <w:t>techniques for better coverage.</w:t>
      </w:r>
    </w:p>
    <w:p w14:paraId="078E56DC">
      <w:pPr>
        <w:pStyle w:val="4"/>
      </w:pPr>
      <w:r>
        <w:rPr>
          <w:spacing w:val="-2"/>
        </w:rPr>
        <w:t>Answer</w:t>
      </w:r>
    </w:p>
    <w:p w14:paraId="4089BF1B">
      <w:pPr>
        <w:pStyle w:val="7"/>
        <w:spacing w:before="165" w:line="290" w:lineRule="auto"/>
        <w:ind w:right="16"/>
        <w:jc w:val="both"/>
      </w:pPr>
      <w:r>
        <w:rPr>
          <w:b/>
        </w:rPr>
        <w:t>Why</w:t>
      </w:r>
      <w:r>
        <w:rPr>
          <w:b/>
          <w:spacing w:val="-10"/>
        </w:rPr>
        <w:t xml:space="preserve"> </w:t>
      </w:r>
      <w:r>
        <w:rPr>
          <w:b/>
        </w:rPr>
        <w:t>browser</w:t>
      </w:r>
      <w:r>
        <w:rPr>
          <w:b/>
          <w:spacing w:val="-10"/>
        </w:rPr>
        <w:t xml:space="preserve"> </w:t>
      </w:r>
      <w:r>
        <w:rPr>
          <w:b/>
        </w:rPr>
        <w:t>differences</w:t>
      </w:r>
      <w:r>
        <w:rPr>
          <w:b/>
          <w:spacing w:val="-10"/>
        </w:rPr>
        <w:t xml:space="preserve"> </w:t>
      </w:r>
      <w:r>
        <w:rPr>
          <w:b/>
        </w:rPr>
        <w:t>occur:</w:t>
      </w:r>
      <w:r>
        <w:rPr>
          <w:b/>
          <w:spacing w:val="-10"/>
        </w:rPr>
        <w:t xml:space="preserve"> </w:t>
      </w:r>
      <w:r>
        <w:t>Browsers</w:t>
      </w:r>
      <w:r>
        <w:rPr>
          <w:spacing w:val="-10"/>
        </w:rPr>
        <w:t xml:space="preserve"> </w:t>
      </w:r>
      <w:r>
        <w:t>may</w:t>
      </w:r>
      <w:r>
        <w:rPr>
          <w:spacing w:val="-10"/>
        </w:rPr>
        <w:t xml:space="preserve"> </w:t>
      </w:r>
      <w:r>
        <w:t>interpret</w:t>
      </w:r>
      <w:r>
        <w:rPr>
          <w:spacing w:val="-10"/>
        </w:rPr>
        <w:t xml:space="preserve"> </w:t>
      </w:r>
      <w:r>
        <w:t>HTML,</w:t>
      </w:r>
      <w:r>
        <w:rPr>
          <w:spacing w:val="-10"/>
        </w:rPr>
        <w:t xml:space="preserve"> </w:t>
      </w:r>
      <w:r>
        <w:t>CSS,</w:t>
      </w:r>
      <w:r>
        <w:rPr>
          <w:spacing w:val="-10"/>
        </w:rPr>
        <w:t xml:space="preserve"> </w:t>
      </w:r>
      <w:r>
        <w:t>and</w:t>
      </w:r>
      <w:r>
        <w:rPr>
          <w:spacing w:val="-10"/>
        </w:rPr>
        <w:t xml:space="preserve"> </w:t>
      </w:r>
      <w:r>
        <w:t>JavaScript</w:t>
      </w:r>
      <w:r>
        <w:rPr>
          <w:spacing w:val="-10"/>
        </w:rPr>
        <w:t xml:space="preserve"> </w:t>
      </w:r>
      <w:r>
        <w:t>differently.</w:t>
      </w:r>
      <w:r>
        <w:rPr>
          <w:spacing w:val="-10"/>
        </w:rPr>
        <w:t xml:space="preserve"> </w:t>
      </w:r>
      <w:r>
        <w:t>Defects</w:t>
      </w:r>
      <w:r>
        <w:rPr>
          <w:spacing w:val="-10"/>
        </w:rPr>
        <w:t xml:space="preserve"> </w:t>
      </w:r>
      <w:r>
        <w:t>can</w:t>
      </w:r>
      <w:r>
        <w:rPr>
          <w:spacing w:val="-10"/>
        </w:rPr>
        <w:t xml:space="preserve"> </w:t>
      </w:r>
      <w:r>
        <w:t>also result</w:t>
      </w:r>
      <w:r>
        <w:rPr>
          <w:spacing w:val="-11"/>
        </w:rPr>
        <w:t xml:space="preserve"> </w:t>
      </w:r>
      <w:r>
        <w:t>from</w:t>
      </w:r>
      <w:r>
        <w:rPr>
          <w:spacing w:val="-11"/>
        </w:rPr>
        <w:t xml:space="preserve"> </w:t>
      </w:r>
      <w:r>
        <w:t>unsupported</w:t>
      </w:r>
      <w:r>
        <w:rPr>
          <w:spacing w:val="-11"/>
        </w:rPr>
        <w:t xml:space="preserve"> </w:t>
      </w:r>
      <w:r>
        <w:t>APIs,</w:t>
      </w:r>
      <w:r>
        <w:rPr>
          <w:spacing w:val="-11"/>
        </w:rPr>
        <w:t xml:space="preserve"> </w:t>
      </w:r>
      <w:r>
        <w:t>font</w:t>
      </w:r>
      <w:r>
        <w:rPr>
          <w:spacing w:val="-11"/>
        </w:rPr>
        <w:t xml:space="preserve"> </w:t>
      </w:r>
      <w:r>
        <w:t>rendering,</w:t>
      </w:r>
      <w:r>
        <w:rPr>
          <w:spacing w:val="-11"/>
        </w:rPr>
        <w:t xml:space="preserve"> </w:t>
      </w:r>
      <w:r>
        <w:t>viewport</w:t>
      </w:r>
      <w:r>
        <w:rPr>
          <w:spacing w:val="-11"/>
        </w:rPr>
        <w:t xml:space="preserve"> </w:t>
      </w:r>
      <w:r>
        <w:t>sizes,</w:t>
      </w:r>
      <w:r>
        <w:rPr>
          <w:spacing w:val="-11"/>
        </w:rPr>
        <w:t xml:space="preserve"> </w:t>
      </w:r>
      <w:r>
        <w:t>cookies,</w:t>
      </w:r>
      <w:r>
        <w:rPr>
          <w:spacing w:val="-11"/>
        </w:rPr>
        <w:t xml:space="preserve"> </w:t>
      </w:r>
      <w:r>
        <w:t>caching,</w:t>
      </w:r>
      <w:r>
        <w:rPr>
          <w:spacing w:val="-11"/>
        </w:rPr>
        <w:t xml:space="preserve"> </w:t>
      </w:r>
      <w:r>
        <w:t>security</w:t>
      </w:r>
      <w:r>
        <w:rPr>
          <w:spacing w:val="-11"/>
        </w:rPr>
        <w:t xml:space="preserve"> </w:t>
      </w:r>
      <w:r>
        <w:t>settings,</w:t>
      </w:r>
      <w:r>
        <w:rPr>
          <w:spacing w:val="-11"/>
        </w:rPr>
        <w:t xml:space="preserve"> </w:t>
      </w:r>
      <w:r>
        <w:t>or</w:t>
      </w:r>
      <w:r>
        <w:rPr>
          <w:spacing w:val="-11"/>
        </w:rPr>
        <w:t xml:space="preserve"> </w:t>
      </w:r>
      <w:r>
        <w:t>browser-specific event handling.</w:t>
      </w:r>
    </w:p>
    <w:p w14:paraId="64C34074">
      <w:pPr>
        <w:pStyle w:val="4"/>
        <w:spacing w:before="119"/>
        <w:jc w:val="both"/>
      </w:pPr>
      <w:r>
        <w:rPr>
          <w:spacing w:val="-2"/>
        </w:rPr>
        <w:t>Testing</w:t>
      </w:r>
      <w:r>
        <w:rPr>
          <w:spacing w:val="-1"/>
        </w:rPr>
        <w:t xml:space="preserve"> </w:t>
      </w:r>
      <w:r>
        <w:rPr>
          <w:spacing w:val="-2"/>
        </w:rPr>
        <w:t>strategy:</w:t>
      </w:r>
    </w:p>
    <w:p w14:paraId="7C057F0C">
      <w:pPr>
        <w:pStyle w:val="10"/>
        <w:numPr>
          <w:ilvl w:val="0"/>
          <w:numId w:val="7"/>
        </w:numPr>
        <w:tabs>
          <w:tab w:val="left" w:pos="215"/>
        </w:tabs>
        <w:spacing w:before="165" w:after="0" w:line="240" w:lineRule="auto"/>
        <w:ind w:left="215" w:right="0" w:hanging="208"/>
        <w:jc w:val="left"/>
        <w:rPr>
          <w:sz w:val="19"/>
        </w:rPr>
      </w:pPr>
      <w:r>
        <w:rPr>
          <w:sz w:val="19"/>
        </w:rPr>
        <w:t>Identify</w:t>
      </w:r>
      <w:r>
        <w:rPr>
          <w:spacing w:val="-13"/>
          <w:sz w:val="19"/>
        </w:rPr>
        <w:t xml:space="preserve"> </w:t>
      </w:r>
      <w:r>
        <w:rPr>
          <w:sz w:val="19"/>
        </w:rPr>
        <w:t>supported</w:t>
      </w:r>
      <w:r>
        <w:rPr>
          <w:spacing w:val="-13"/>
          <w:sz w:val="19"/>
        </w:rPr>
        <w:t xml:space="preserve"> </w:t>
      </w:r>
      <w:r>
        <w:rPr>
          <w:sz w:val="19"/>
        </w:rPr>
        <w:t>browsers</w:t>
      </w:r>
      <w:r>
        <w:rPr>
          <w:spacing w:val="-12"/>
          <w:sz w:val="19"/>
        </w:rPr>
        <w:t xml:space="preserve"> </w:t>
      </w:r>
      <w:r>
        <w:rPr>
          <w:sz w:val="19"/>
        </w:rPr>
        <w:t>and</w:t>
      </w:r>
      <w:r>
        <w:rPr>
          <w:spacing w:val="-13"/>
          <w:sz w:val="19"/>
        </w:rPr>
        <w:t xml:space="preserve"> </w:t>
      </w:r>
      <w:r>
        <w:rPr>
          <w:sz w:val="19"/>
        </w:rPr>
        <w:t>versions</w:t>
      </w:r>
      <w:r>
        <w:rPr>
          <w:spacing w:val="-13"/>
          <w:sz w:val="19"/>
        </w:rPr>
        <w:t xml:space="preserve"> </w:t>
      </w:r>
      <w:r>
        <w:rPr>
          <w:sz w:val="19"/>
        </w:rPr>
        <w:t>from</w:t>
      </w:r>
      <w:r>
        <w:rPr>
          <w:spacing w:val="-12"/>
          <w:sz w:val="19"/>
        </w:rPr>
        <w:t xml:space="preserve"> </w:t>
      </w:r>
      <w:r>
        <w:rPr>
          <w:sz w:val="19"/>
        </w:rPr>
        <w:t>user</w:t>
      </w:r>
      <w:r>
        <w:rPr>
          <w:spacing w:val="-13"/>
          <w:sz w:val="19"/>
        </w:rPr>
        <w:t xml:space="preserve"> </w:t>
      </w:r>
      <w:r>
        <w:rPr>
          <w:sz w:val="19"/>
        </w:rPr>
        <w:t>analytics</w:t>
      </w:r>
      <w:r>
        <w:rPr>
          <w:spacing w:val="-12"/>
          <w:sz w:val="19"/>
        </w:rPr>
        <w:t xml:space="preserve"> </w:t>
      </w:r>
      <w:r>
        <w:rPr>
          <w:sz w:val="19"/>
        </w:rPr>
        <w:t>and</w:t>
      </w:r>
      <w:r>
        <w:rPr>
          <w:spacing w:val="-13"/>
          <w:sz w:val="19"/>
        </w:rPr>
        <w:t xml:space="preserve"> </w:t>
      </w:r>
      <w:r>
        <w:rPr>
          <w:sz w:val="19"/>
        </w:rPr>
        <w:t>business</w:t>
      </w:r>
      <w:r>
        <w:rPr>
          <w:spacing w:val="-13"/>
          <w:sz w:val="19"/>
        </w:rPr>
        <w:t xml:space="preserve"> </w:t>
      </w:r>
      <w:r>
        <w:rPr>
          <w:spacing w:val="-2"/>
          <w:sz w:val="19"/>
        </w:rPr>
        <w:t>requirements.</w:t>
      </w:r>
    </w:p>
    <w:p w14:paraId="28F756F1">
      <w:pPr>
        <w:pStyle w:val="10"/>
        <w:numPr>
          <w:ilvl w:val="0"/>
          <w:numId w:val="7"/>
        </w:numPr>
        <w:tabs>
          <w:tab w:val="left" w:pos="215"/>
        </w:tabs>
        <w:spacing w:before="166" w:after="0" w:line="240" w:lineRule="auto"/>
        <w:ind w:left="215" w:right="0" w:hanging="208"/>
        <w:jc w:val="left"/>
        <w:rPr>
          <w:sz w:val="19"/>
        </w:rPr>
      </w:pPr>
      <w:r>
        <w:rPr>
          <w:spacing w:val="-2"/>
          <w:sz w:val="19"/>
        </w:rPr>
        <w:t>Select</w:t>
      </w:r>
      <w:r>
        <w:rPr>
          <w:sz w:val="19"/>
        </w:rPr>
        <w:t xml:space="preserve"> </w:t>
      </w:r>
      <w:r>
        <w:rPr>
          <w:spacing w:val="-2"/>
          <w:sz w:val="19"/>
        </w:rPr>
        <w:t>representative</w:t>
      </w:r>
      <w:r>
        <w:rPr>
          <w:spacing w:val="1"/>
          <w:sz w:val="19"/>
        </w:rPr>
        <w:t xml:space="preserve"> </w:t>
      </w:r>
      <w:r>
        <w:rPr>
          <w:spacing w:val="-2"/>
          <w:sz w:val="19"/>
        </w:rPr>
        <w:t>operating</w:t>
      </w:r>
      <w:r>
        <w:rPr>
          <w:sz w:val="19"/>
        </w:rPr>
        <w:t xml:space="preserve"> </w:t>
      </w:r>
      <w:r>
        <w:rPr>
          <w:spacing w:val="-2"/>
          <w:sz w:val="19"/>
        </w:rPr>
        <w:t>systems,</w:t>
      </w:r>
      <w:r>
        <w:rPr>
          <w:spacing w:val="1"/>
          <w:sz w:val="19"/>
        </w:rPr>
        <w:t xml:space="preserve"> </w:t>
      </w:r>
      <w:r>
        <w:rPr>
          <w:spacing w:val="-2"/>
          <w:sz w:val="19"/>
        </w:rPr>
        <w:t>devices,</w:t>
      </w:r>
      <w:r>
        <w:rPr>
          <w:spacing w:val="1"/>
          <w:sz w:val="19"/>
        </w:rPr>
        <w:t xml:space="preserve"> </w:t>
      </w:r>
      <w:r>
        <w:rPr>
          <w:spacing w:val="-2"/>
          <w:sz w:val="19"/>
        </w:rPr>
        <w:t>screen</w:t>
      </w:r>
      <w:r>
        <w:rPr>
          <w:sz w:val="19"/>
        </w:rPr>
        <w:t xml:space="preserve"> </w:t>
      </w:r>
      <w:r>
        <w:rPr>
          <w:spacing w:val="-2"/>
          <w:sz w:val="19"/>
        </w:rPr>
        <w:t>sizes,</w:t>
      </w:r>
      <w:r>
        <w:rPr>
          <w:spacing w:val="1"/>
          <w:sz w:val="19"/>
        </w:rPr>
        <w:t xml:space="preserve"> </w:t>
      </w:r>
      <w:r>
        <w:rPr>
          <w:spacing w:val="-2"/>
          <w:sz w:val="19"/>
        </w:rPr>
        <w:t>and</w:t>
      </w:r>
      <w:r>
        <w:rPr>
          <w:spacing w:val="1"/>
          <w:sz w:val="19"/>
        </w:rPr>
        <w:t xml:space="preserve"> </w:t>
      </w:r>
      <w:r>
        <w:rPr>
          <w:spacing w:val="-2"/>
          <w:sz w:val="19"/>
        </w:rPr>
        <w:t>browsers.</w:t>
      </w:r>
    </w:p>
    <w:p w14:paraId="76B12A20">
      <w:pPr>
        <w:pStyle w:val="10"/>
        <w:numPr>
          <w:ilvl w:val="0"/>
          <w:numId w:val="7"/>
        </w:numPr>
        <w:tabs>
          <w:tab w:val="left" w:pos="215"/>
        </w:tabs>
        <w:spacing w:before="166" w:after="0" w:line="240" w:lineRule="auto"/>
        <w:ind w:left="215" w:right="0" w:hanging="208"/>
        <w:jc w:val="left"/>
        <w:rPr>
          <w:sz w:val="19"/>
        </w:rPr>
      </w:pPr>
      <w:r>
        <w:rPr>
          <w:spacing w:val="-2"/>
          <w:sz w:val="19"/>
        </w:rPr>
        <w:t>Prepare</w:t>
      </w:r>
      <w:r>
        <w:rPr>
          <w:sz w:val="19"/>
        </w:rPr>
        <w:t xml:space="preserve"> </w:t>
      </w:r>
      <w:r>
        <w:rPr>
          <w:spacing w:val="-2"/>
          <w:sz w:val="19"/>
        </w:rPr>
        <w:t>common</w:t>
      </w:r>
      <w:r>
        <w:rPr>
          <w:spacing w:val="1"/>
          <w:sz w:val="19"/>
        </w:rPr>
        <w:t xml:space="preserve"> </w:t>
      </w:r>
      <w:r>
        <w:rPr>
          <w:spacing w:val="-2"/>
          <w:sz w:val="19"/>
        </w:rPr>
        <w:t>test</w:t>
      </w:r>
      <w:r>
        <w:rPr>
          <w:sz w:val="19"/>
        </w:rPr>
        <w:t xml:space="preserve"> </w:t>
      </w:r>
      <w:r>
        <w:rPr>
          <w:spacing w:val="-2"/>
          <w:sz w:val="19"/>
        </w:rPr>
        <w:t>scenarios:</w:t>
      </w:r>
      <w:r>
        <w:rPr>
          <w:spacing w:val="1"/>
          <w:sz w:val="19"/>
        </w:rPr>
        <w:t xml:space="preserve"> </w:t>
      </w:r>
      <w:r>
        <w:rPr>
          <w:spacing w:val="-2"/>
          <w:sz w:val="19"/>
        </w:rPr>
        <w:t>registration,</w:t>
      </w:r>
      <w:r>
        <w:rPr>
          <w:sz w:val="19"/>
        </w:rPr>
        <w:t xml:space="preserve"> </w:t>
      </w:r>
      <w:r>
        <w:rPr>
          <w:spacing w:val="-2"/>
          <w:sz w:val="19"/>
        </w:rPr>
        <w:t>login,</w:t>
      </w:r>
      <w:r>
        <w:rPr>
          <w:spacing w:val="1"/>
          <w:sz w:val="19"/>
        </w:rPr>
        <w:t xml:space="preserve"> </w:t>
      </w:r>
      <w:r>
        <w:rPr>
          <w:spacing w:val="-2"/>
          <w:sz w:val="19"/>
        </w:rPr>
        <w:t>search,</w:t>
      </w:r>
      <w:r>
        <w:rPr>
          <w:sz w:val="19"/>
        </w:rPr>
        <w:t xml:space="preserve"> </w:t>
      </w:r>
      <w:r>
        <w:rPr>
          <w:spacing w:val="-2"/>
          <w:sz w:val="19"/>
        </w:rPr>
        <w:t>cart,</w:t>
      </w:r>
      <w:r>
        <w:rPr>
          <w:spacing w:val="1"/>
          <w:sz w:val="19"/>
        </w:rPr>
        <w:t xml:space="preserve"> </w:t>
      </w:r>
      <w:r>
        <w:rPr>
          <w:spacing w:val="-2"/>
          <w:sz w:val="19"/>
        </w:rPr>
        <w:t>checkout,</w:t>
      </w:r>
      <w:r>
        <w:rPr>
          <w:sz w:val="19"/>
        </w:rPr>
        <w:t xml:space="preserve"> </w:t>
      </w:r>
      <w:r>
        <w:rPr>
          <w:spacing w:val="-2"/>
          <w:sz w:val="19"/>
        </w:rPr>
        <w:t>payment,</w:t>
      </w:r>
      <w:r>
        <w:rPr>
          <w:spacing w:val="1"/>
          <w:sz w:val="19"/>
        </w:rPr>
        <w:t xml:space="preserve"> </w:t>
      </w:r>
      <w:r>
        <w:rPr>
          <w:spacing w:val="-2"/>
          <w:sz w:val="19"/>
        </w:rPr>
        <w:t>and</w:t>
      </w:r>
      <w:r>
        <w:rPr>
          <w:spacing w:val="1"/>
          <w:sz w:val="19"/>
        </w:rPr>
        <w:t xml:space="preserve"> </w:t>
      </w:r>
      <w:r>
        <w:rPr>
          <w:spacing w:val="-2"/>
          <w:sz w:val="19"/>
        </w:rPr>
        <w:t>order</w:t>
      </w:r>
      <w:r>
        <w:rPr>
          <w:sz w:val="19"/>
        </w:rPr>
        <w:t xml:space="preserve"> </w:t>
      </w:r>
      <w:r>
        <w:rPr>
          <w:spacing w:val="-2"/>
          <w:sz w:val="19"/>
        </w:rPr>
        <w:t>confirmation.</w:t>
      </w:r>
    </w:p>
    <w:p w14:paraId="2BF301EF">
      <w:pPr>
        <w:pStyle w:val="10"/>
        <w:numPr>
          <w:ilvl w:val="0"/>
          <w:numId w:val="7"/>
        </w:numPr>
        <w:tabs>
          <w:tab w:val="left" w:pos="215"/>
        </w:tabs>
        <w:spacing w:before="165" w:after="0" w:line="240" w:lineRule="auto"/>
        <w:ind w:left="215" w:right="0" w:hanging="208"/>
        <w:jc w:val="left"/>
        <w:rPr>
          <w:sz w:val="19"/>
        </w:rPr>
      </w:pPr>
      <w:r>
        <w:rPr>
          <w:spacing w:val="-2"/>
          <w:sz w:val="19"/>
        </w:rPr>
        <w:t>Test</w:t>
      </w:r>
      <w:r>
        <w:rPr>
          <w:spacing w:val="1"/>
          <w:sz w:val="19"/>
        </w:rPr>
        <w:t xml:space="preserve"> </w:t>
      </w:r>
      <w:r>
        <w:rPr>
          <w:spacing w:val="-2"/>
          <w:sz w:val="19"/>
        </w:rPr>
        <w:t>functional</w:t>
      </w:r>
      <w:r>
        <w:rPr>
          <w:spacing w:val="2"/>
          <w:sz w:val="19"/>
        </w:rPr>
        <w:t xml:space="preserve"> </w:t>
      </w:r>
      <w:r>
        <w:rPr>
          <w:spacing w:val="-2"/>
          <w:sz w:val="19"/>
        </w:rPr>
        <w:t>behavior,</w:t>
      </w:r>
      <w:r>
        <w:rPr>
          <w:spacing w:val="1"/>
          <w:sz w:val="19"/>
        </w:rPr>
        <w:t xml:space="preserve"> </w:t>
      </w:r>
      <w:r>
        <w:rPr>
          <w:spacing w:val="-2"/>
          <w:sz w:val="19"/>
        </w:rPr>
        <w:t>layout,</w:t>
      </w:r>
      <w:r>
        <w:rPr>
          <w:spacing w:val="2"/>
          <w:sz w:val="19"/>
        </w:rPr>
        <w:t xml:space="preserve"> </w:t>
      </w:r>
      <w:r>
        <w:rPr>
          <w:spacing w:val="-2"/>
          <w:sz w:val="19"/>
        </w:rPr>
        <w:t>responsiveness,</w:t>
      </w:r>
      <w:r>
        <w:rPr>
          <w:spacing w:val="2"/>
          <w:sz w:val="19"/>
        </w:rPr>
        <w:t xml:space="preserve"> </w:t>
      </w:r>
      <w:r>
        <w:rPr>
          <w:spacing w:val="-2"/>
          <w:sz w:val="19"/>
        </w:rPr>
        <w:t>accessibility,</w:t>
      </w:r>
      <w:r>
        <w:rPr>
          <w:spacing w:val="1"/>
          <w:sz w:val="19"/>
        </w:rPr>
        <w:t xml:space="preserve"> </w:t>
      </w:r>
      <w:r>
        <w:rPr>
          <w:spacing w:val="-2"/>
          <w:sz w:val="19"/>
        </w:rPr>
        <w:t>and</w:t>
      </w:r>
      <w:r>
        <w:rPr>
          <w:spacing w:val="2"/>
          <w:sz w:val="19"/>
        </w:rPr>
        <w:t xml:space="preserve"> </w:t>
      </w:r>
      <w:r>
        <w:rPr>
          <w:spacing w:val="-2"/>
          <w:sz w:val="19"/>
        </w:rPr>
        <w:t>performance.</w:t>
      </w:r>
    </w:p>
    <w:p w14:paraId="0813DB24">
      <w:pPr>
        <w:pStyle w:val="10"/>
        <w:numPr>
          <w:ilvl w:val="0"/>
          <w:numId w:val="7"/>
        </w:numPr>
        <w:tabs>
          <w:tab w:val="left" w:pos="215"/>
        </w:tabs>
        <w:spacing w:before="166" w:after="0" w:line="240" w:lineRule="auto"/>
        <w:ind w:left="215" w:right="0" w:hanging="208"/>
        <w:jc w:val="left"/>
        <w:rPr>
          <w:sz w:val="19"/>
        </w:rPr>
      </w:pPr>
      <w:r>
        <w:rPr>
          <w:spacing w:val="-2"/>
          <w:sz w:val="19"/>
        </w:rPr>
        <w:t>Record</w:t>
      </w:r>
      <w:r>
        <w:rPr>
          <w:sz w:val="19"/>
        </w:rPr>
        <w:t xml:space="preserve"> </w:t>
      </w:r>
      <w:r>
        <w:rPr>
          <w:spacing w:val="-2"/>
          <w:sz w:val="19"/>
        </w:rPr>
        <w:t>browser/version,</w:t>
      </w:r>
      <w:r>
        <w:rPr>
          <w:spacing w:val="1"/>
          <w:sz w:val="19"/>
        </w:rPr>
        <w:t xml:space="preserve"> </w:t>
      </w:r>
      <w:r>
        <w:rPr>
          <w:spacing w:val="-2"/>
          <w:sz w:val="19"/>
        </w:rPr>
        <w:t>operating</w:t>
      </w:r>
      <w:r>
        <w:rPr>
          <w:spacing w:val="1"/>
          <w:sz w:val="19"/>
        </w:rPr>
        <w:t xml:space="preserve"> </w:t>
      </w:r>
      <w:r>
        <w:rPr>
          <w:spacing w:val="-2"/>
          <w:sz w:val="19"/>
        </w:rPr>
        <w:t>system,</w:t>
      </w:r>
      <w:r>
        <w:rPr>
          <w:spacing w:val="1"/>
          <w:sz w:val="19"/>
        </w:rPr>
        <w:t xml:space="preserve"> </w:t>
      </w:r>
      <w:r>
        <w:rPr>
          <w:spacing w:val="-2"/>
          <w:sz w:val="19"/>
        </w:rPr>
        <w:t>viewport,</w:t>
      </w:r>
      <w:r>
        <w:rPr>
          <w:spacing w:val="1"/>
          <w:sz w:val="19"/>
        </w:rPr>
        <w:t xml:space="preserve"> </w:t>
      </w:r>
      <w:r>
        <w:rPr>
          <w:spacing w:val="-2"/>
          <w:sz w:val="19"/>
        </w:rPr>
        <w:t>steps,</w:t>
      </w:r>
      <w:r>
        <w:rPr>
          <w:sz w:val="19"/>
        </w:rPr>
        <w:t xml:space="preserve"> </w:t>
      </w:r>
      <w:r>
        <w:rPr>
          <w:spacing w:val="-2"/>
          <w:sz w:val="19"/>
        </w:rPr>
        <w:t>screenshots,</w:t>
      </w:r>
      <w:r>
        <w:rPr>
          <w:spacing w:val="1"/>
          <w:sz w:val="19"/>
        </w:rPr>
        <w:t xml:space="preserve"> </w:t>
      </w:r>
      <w:r>
        <w:rPr>
          <w:spacing w:val="-2"/>
          <w:sz w:val="19"/>
        </w:rPr>
        <w:t>expected</w:t>
      </w:r>
      <w:r>
        <w:rPr>
          <w:spacing w:val="1"/>
          <w:sz w:val="19"/>
        </w:rPr>
        <w:t xml:space="preserve"> </w:t>
      </w:r>
      <w:r>
        <w:rPr>
          <w:spacing w:val="-2"/>
          <w:sz w:val="19"/>
        </w:rPr>
        <w:t>result,</w:t>
      </w:r>
      <w:r>
        <w:rPr>
          <w:spacing w:val="1"/>
          <w:sz w:val="19"/>
        </w:rPr>
        <w:t xml:space="preserve"> </w:t>
      </w:r>
      <w:r>
        <w:rPr>
          <w:spacing w:val="-2"/>
          <w:sz w:val="19"/>
        </w:rPr>
        <w:t>and</w:t>
      </w:r>
      <w:r>
        <w:rPr>
          <w:spacing w:val="1"/>
          <w:sz w:val="19"/>
        </w:rPr>
        <w:t xml:space="preserve"> </w:t>
      </w:r>
      <w:r>
        <w:rPr>
          <w:spacing w:val="-2"/>
          <w:sz w:val="19"/>
        </w:rPr>
        <w:t>actual</w:t>
      </w:r>
      <w:r>
        <w:rPr>
          <w:sz w:val="19"/>
        </w:rPr>
        <w:t xml:space="preserve"> </w:t>
      </w:r>
      <w:r>
        <w:rPr>
          <w:spacing w:val="-2"/>
          <w:sz w:val="19"/>
        </w:rPr>
        <w:t>result.</w:t>
      </w:r>
    </w:p>
    <w:p w14:paraId="3201C4B5">
      <w:pPr>
        <w:pStyle w:val="10"/>
        <w:numPr>
          <w:ilvl w:val="0"/>
          <w:numId w:val="7"/>
        </w:numPr>
        <w:tabs>
          <w:tab w:val="left" w:pos="215"/>
        </w:tabs>
        <w:spacing w:before="165" w:after="0" w:line="240" w:lineRule="auto"/>
        <w:ind w:left="215" w:right="0" w:hanging="208"/>
        <w:jc w:val="left"/>
        <w:rPr>
          <w:sz w:val="19"/>
        </w:rPr>
      </w:pPr>
      <w:r>
        <w:rPr>
          <w:sz w:val="19"/>
        </w:rPr>
        <w:t>Retest</w:t>
      </w:r>
      <w:r>
        <w:rPr>
          <w:spacing w:val="-12"/>
          <w:sz w:val="19"/>
        </w:rPr>
        <w:t xml:space="preserve"> </w:t>
      </w:r>
      <w:r>
        <w:rPr>
          <w:sz w:val="19"/>
        </w:rPr>
        <w:t>fixes</w:t>
      </w:r>
      <w:r>
        <w:rPr>
          <w:spacing w:val="-11"/>
          <w:sz w:val="19"/>
        </w:rPr>
        <w:t xml:space="preserve"> </w:t>
      </w:r>
      <w:r>
        <w:rPr>
          <w:sz w:val="19"/>
        </w:rPr>
        <w:t>across</w:t>
      </w:r>
      <w:r>
        <w:rPr>
          <w:spacing w:val="-11"/>
          <w:sz w:val="19"/>
        </w:rPr>
        <w:t xml:space="preserve"> </w:t>
      </w:r>
      <w:r>
        <w:rPr>
          <w:sz w:val="19"/>
        </w:rPr>
        <w:t>the</w:t>
      </w:r>
      <w:r>
        <w:rPr>
          <w:spacing w:val="-11"/>
          <w:sz w:val="19"/>
        </w:rPr>
        <w:t xml:space="preserve"> </w:t>
      </w:r>
      <w:r>
        <w:rPr>
          <w:sz w:val="19"/>
        </w:rPr>
        <w:t>affected</w:t>
      </w:r>
      <w:r>
        <w:rPr>
          <w:spacing w:val="-12"/>
          <w:sz w:val="19"/>
        </w:rPr>
        <w:t xml:space="preserve"> </w:t>
      </w:r>
      <w:r>
        <w:rPr>
          <w:sz w:val="19"/>
        </w:rPr>
        <w:t>browser</w:t>
      </w:r>
      <w:r>
        <w:rPr>
          <w:spacing w:val="-11"/>
          <w:sz w:val="19"/>
        </w:rPr>
        <w:t xml:space="preserve"> </w:t>
      </w:r>
      <w:r>
        <w:rPr>
          <w:sz w:val="19"/>
        </w:rPr>
        <w:t>matrix</w:t>
      </w:r>
      <w:r>
        <w:rPr>
          <w:spacing w:val="-11"/>
          <w:sz w:val="19"/>
        </w:rPr>
        <w:t xml:space="preserve"> </w:t>
      </w:r>
      <w:r>
        <w:rPr>
          <w:sz w:val="19"/>
        </w:rPr>
        <w:t>and</w:t>
      </w:r>
      <w:r>
        <w:rPr>
          <w:spacing w:val="-11"/>
          <w:sz w:val="19"/>
        </w:rPr>
        <w:t xml:space="preserve"> </w:t>
      </w:r>
      <w:r>
        <w:rPr>
          <w:sz w:val="19"/>
        </w:rPr>
        <w:t>run</w:t>
      </w:r>
      <w:r>
        <w:rPr>
          <w:spacing w:val="-11"/>
          <w:sz w:val="19"/>
        </w:rPr>
        <w:t xml:space="preserve"> </w:t>
      </w:r>
      <w:r>
        <w:rPr>
          <w:sz w:val="19"/>
        </w:rPr>
        <w:t>regression</w:t>
      </w:r>
      <w:r>
        <w:rPr>
          <w:spacing w:val="-12"/>
          <w:sz w:val="19"/>
        </w:rPr>
        <w:t xml:space="preserve"> </w:t>
      </w:r>
      <w:r>
        <w:rPr>
          <w:spacing w:val="-2"/>
          <w:sz w:val="19"/>
        </w:rPr>
        <w:t>tests.</w:t>
      </w:r>
    </w:p>
    <w:p w14:paraId="05BD637D">
      <w:pPr>
        <w:pStyle w:val="10"/>
        <w:spacing w:after="0" w:line="240" w:lineRule="auto"/>
        <w:jc w:val="left"/>
        <w:rPr>
          <w:sz w:val="19"/>
        </w:rPr>
        <w:sectPr>
          <w:pgSz w:w="11910" w:h="16840"/>
          <w:pgMar w:top="1000" w:right="1133" w:bottom="740" w:left="1133" w:header="0" w:footer="512" w:gutter="0"/>
          <w:cols w:space="720" w:num="1"/>
        </w:sectPr>
      </w:pPr>
    </w:p>
    <w:p w14:paraId="62FC5FEA">
      <w:pPr>
        <w:pStyle w:val="7"/>
        <w:spacing w:before="75" w:line="290" w:lineRule="auto"/>
        <w:ind w:right="110"/>
        <w:jc w:val="both"/>
      </w:pPr>
      <w:r>
        <w:rPr>
          <w:b/>
        </w:rPr>
        <w:t>Techniques</w:t>
      </w:r>
      <w:r>
        <w:rPr>
          <w:b/>
          <w:spacing w:val="-13"/>
        </w:rPr>
        <w:t xml:space="preserve"> </w:t>
      </w:r>
      <w:r>
        <w:rPr>
          <w:b/>
        </w:rPr>
        <w:t>and</w:t>
      </w:r>
      <w:r>
        <w:rPr>
          <w:b/>
          <w:spacing w:val="-13"/>
        </w:rPr>
        <w:t xml:space="preserve"> </w:t>
      </w:r>
      <w:r>
        <w:rPr>
          <w:b/>
        </w:rPr>
        <w:t>tools:</w:t>
      </w:r>
      <w:r>
        <w:rPr>
          <w:b/>
          <w:spacing w:val="-13"/>
        </w:rPr>
        <w:t xml:space="preserve"> </w:t>
      </w:r>
      <w:r>
        <w:t>Use</w:t>
      </w:r>
      <w:r>
        <w:rPr>
          <w:spacing w:val="-13"/>
        </w:rPr>
        <w:t xml:space="preserve"> </w:t>
      </w:r>
      <w:r>
        <w:t>a</w:t>
      </w:r>
      <w:r>
        <w:rPr>
          <w:spacing w:val="-13"/>
        </w:rPr>
        <w:t xml:space="preserve"> </w:t>
      </w:r>
      <w:r>
        <w:t>compatibility</w:t>
      </w:r>
      <w:r>
        <w:rPr>
          <w:spacing w:val="-13"/>
        </w:rPr>
        <w:t xml:space="preserve"> </w:t>
      </w:r>
      <w:r>
        <w:t>matrix,</w:t>
      </w:r>
      <w:r>
        <w:rPr>
          <w:spacing w:val="-13"/>
        </w:rPr>
        <w:t xml:space="preserve"> </w:t>
      </w:r>
      <w:r>
        <w:t>equivalence</w:t>
      </w:r>
      <w:r>
        <w:rPr>
          <w:spacing w:val="-13"/>
        </w:rPr>
        <w:t xml:space="preserve"> </w:t>
      </w:r>
      <w:r>
        <w:t>partitioning,</w:t>
      </w:r>
      <w:r>
        <w:rPr>
          <w:spacing w:val="-13"/>
        </w:rPr>
        <w:t xml:space="preserve"> </w:t>
      </w:r>
      <w:r>
        <w:t>responsive-layout</w:t>
      </w:r>
      <w:r>
        <w:rPr>
          <w:spacing w:val="-13"/>
        </w:rPr>
        <w:t xml:space="preserve"> </w:t>
      </w:r>
      <w:r>
        <w:t>checks,</w:t>
      </w:r>
      <w:r>
        <w:rPr>
          <w:spacing w:val="-13"/>
        </w:rPr>
        <w:t xml:space="preserve"> </w:t>
      </w:r>
      <w:r>
        <w:t>exploratory testing,</w:t>
      </w:r>
      <w:r>
        <w:rPr>
          <w:spacing w:val="-11"/>
        </w:rPr>
        <w:t xml:space="preserve"> </w:t>
      </w:r>
      <w:r>
        <w:t>and</w:t>
      </w:r>
      <w:r>
        <w:rPr>
          <w:spacing w:val="-11"/>
        </w:rPr>
        <w:t xml:space="preserve"> </w:t>
      </w:r>
      <w:r>
        <w:t>risk-based</w:t>
      </w:r>
      <w:r>
        <w:rPr>
          <w:spacing w:val="-11"/>
        </w:rPr>
        <w:t xml:space="preserve"> </w:t>
      </w:r>
      <w:r>
        <w:t>selection.</w:t>
      </w:r>
      <w:r>
        <w:rPr>
          <w:spacing w:val="-11"/>
        </w:rPr>
        <w:t xml:space="preserve"> </w:t>
      </w:r>
      <w:r>
        <w:t>Selenium</w:t>
      </w:r>
      <w:r>
        <w:rPr>
          <w:spacing w:val="-11"/>
        </w:rPr>
        <w:t xml:space="preserve"> </w:t>
      </w:r>
      <w:r>
        <w:t>or</w:t>
      </w:r>
      <w:r>
        <w:rPr>
          <w:spacing w:val="-11"/>
        </w:rPr>
        <w:t xml:space="preserve"> </w:t>
      </w:r>
      <w:r>
        <w:t>Playwright</w:t>
      </w:r>
      <w:r>
        <w:rPr>
          <w:spacing w:val="-11"/>
        </w:rPr>
        <w:t xml:space="preserve"> </w:t>
      </w:r>
      <w:r>
        <w:t>can</w:t>
      </w:r>
      <w:r>
        <w:rPr>
          <w:spacing w:val="-11"/>
        </w:rPr>
        <w:t xml:space="preserve"> </w:t>
      </w:r>
      <w:r>
        <w:t>automate</w:t>
      </w:r>
      <w:r>
        <w:rPr>
          <w:spacing w:val="-11"/>
        </w:rPr>
        <w:t xml:space="preserve"> </w:t>
      </w:r>
      <w:r>
        <w:t>browser</w:t>
      </w:r>
      <w:r>
        <w:rPr>
          <w:spacing w:val="-11"/>
        </w:rPr>
        <w:t xml:space="preserve"> </w:t>
      </w:r>
      <w:r>
        <w:t>workflows;</w:t>
      </w:r>
      <w:r>
        <w:rPr>
          <w:spacing w:val="-11"/>
        </w:rPr>
        <w:t xml:space="preserve"> </w:t>
      </w:r>
      <w:r>
        <w:t>cloud</w:t>
      </w:r>
      <w:r>
        <w:rPr>
          <w:spacing w:val="-11"/>
        </w:rPr>
        <w:t xml:space="preserve"> </w:t>
      </w:r>
      <w:r>
        <w:t>browser</w:t>
      </w:r>
      <w:r>
        <w:rPr>
          <w:spacing w:val="-11"/>
        </w:rPr>
        <w:t xml:space="preserve"> </w:t>
      </w:r>
      <w:r>
        <w:t>services can expand coverage.</w:t>
      </w:r>
    </w:p>
    <w:p w14:paraId="2ADE4BA5">
      <w:pPr>
        <w:pStyle w:val="7"/>
        <w:spacing w:line="290" w:lineRule="auto"/>
        <w:ind w:right="142"/>
        <w:jc w:val="both"/>
      </w:pPr>
      <w:r>
        <w:rPr>
          <w:b/>
        </w:rPr>
        <w:t>Example:</w:t>
      </w:r>
      <w:r>
        <w:rPr>
          <w:b/>
          <w:spacing w:val="-8"/>
        </w:rPr>
        <w:t xml:space="preserve"> </w:t>
      </w:r>
      <w:r>
        <w:t>The</w:t>
      </w:r>
      <w:r>
        <w:rPr>
          <w:spacing w:val="-8"/>
        </w:rPr>
        <w:t xml:space="preserve"> </w:t>
      </w:r>
      <w:r>
        <w:t>checkout</w:t>
      </w:r>
      <w:r>
        <w:rPr>
          <w:spacing w:val="-8"/>
        </w:rPr>
        <w:t xml:space="preserve"> </w:t>
      </w:r>
      <w:r>
        <w:t>button</w:t>
      </w:r>
      <w:r>
        <w:rPr>
          <w:spacing w:val="-8"/>
        </w:rPr>
        <w:t xml:space="preserve"> </w:t>
      </w:r>
      <w:r>
        <w:t>works</w:t>
      </w:r>
      <w:r>
        <w:rPr>
          <w:spacing w:val="-8"/>
        </w:rPr>
        <w:t xml:space="preserve"> </w:t>
      </w:r>
      <w:r>
        <w:t>in</w:t>
      </w:r>
      <w:r>
        <w:rPr>
          <w:spacing w:val="-8"/>
        </w:rPr>
        <w:t xml:space="preserve"> </w:t>
      </w:r>
      <w:r>
        <w:t>one</w:t>
      </w:r>
      <w:r>
        <w:rPr>
          <w:spacing w:val="-8"/>
        </w:rPr>
        <w:t xml:space="preserve"> </w:t>
      </w:r>
      <w:r>
        <w:t>browser</w:t>
      </w:r>
      <w:r>
        <w:rPr>
          <w:spacing w:val="-8"/>
        </w:rPr>
        <w:t xml:space="preserve"> </w:t>
      </w:r>
      <w:r>
        <w:t>but</w:t>
      </w:r>
      <w:r>
        <w:rPr>
          <w:spacing w:val="-8"/>
        </w:rPr>
        <w:t xml:space="preserve"> </w:t>
      </w:r>
      <w:r>
        <w:t>is</w:t>
      </w:r>
      <w:r>
        <w:rPr>
          <w:spacing w:val="-8"/>
        </w:rPr>
        <w:t xml:space="preserve"> </w:t>
      </w:r>
      <w:r>
        <w:t>hidden</w:t>
      </w:r>
      <w:r>
        <w:rPr>
          <w:spacing w:val="-8"/>
        </w:rPr>
        <w:t xml:space="preserve"> </w:t>
      </w:r>
      <w:r>
        <w:t>in</w:t>
      </w:r>
      <w:r>
        <w:rPr>
          <w:spacing w:val="-8"/>
        </w:rPr>
        <w:t xml:space="preserve"> </w:t>
      </w:r>
      <w:r>
        <w:t>another</w:t>
      </w:r>
      <w:r>
        <w:rPr>
          <w:spacing w:val="-8"/>
        </w:rPr>
        <w:t xml:space="preserve"> </w:t>
      </w:r>
      <w:r>
        <w:t>because</w:t>
      </w:r>
      <w:r>
        <w:rPr>
          <w:spacing w:val="-8"/>
        </w:rPr>
        <w:t xml:space="preserve"> </w:t>
      </w:r>
      <w:r>
        <w:t>a</w:t>
      </w:r>
      <w:r>
        <w:rPr>
          <w:spacing w:val="-8"/>
        </w:rPr>
        <w:t xml:space="preserve"> </w:t>
      </w:r>
      <w:r>
        <w:t>CSS</w:t>
      </w:r>
      <w:r>
        <w:rPr>
          <w:spacing w:val="-8"/>
        </w:rPr>
        <w:t xml:space="preserve"> </w:t>
      </w:r>
      <w:r>
        <w:t>rule</w:t>
      </w:r>
      <w:r>
        <w:rPr>
          <w:spacing w:val="-8"/>
        </w:rPr>
        <w:t xml:space="preserve"> </w:t>
      </w:r>
      <w:r>
        <w:t>is</w:t>
      </w:r>
      <w:r>
        <w:rPr>
          <w:spacing w:val="-8"/>
        </w:rPr>
        <w:t xml:space="preserve"> </w:t>
      </w:r>
      <w:r>
        <w:t>unsupported. Test</w:t>
      </w:r>
      <w:r>
        <w:rPr>
          <w:spacing w:val="-8"/>
        </w:rPr>
        <w:t xml:space="preserve"> </w:t>
      </w:r>
      <w:r>
        <w:t>the</w:t>
      </w:r>
      <w:r>
        <w:rPr>
          <w:spacing w:val="-8"/>
        </w:rPr>
        <w:t xml:space="preserve"> </w:t>
      </w:r>
      <w:r>
        <w:t>checkout</w:t>
      </w:r>
      <w:r>
        <w:rPr>
          <w:spacing w:val="-8"/>
        </w:rPr>
        <w:t xml:space="preserve"> </w:t>
      </w:r>
      <w:r>
        <w:t>page</w:t>
      </w:r>
      <w:r>
        <w:rPr>
          <w:spacing w:val="-8"/>
        </w:rPr>
        <w:t xml:space="preserve"> </w:t>
      </w:r>
      <w:r>
        <w:t>at</w:t>
      </w:r>
      <w:r>
        <w:rPr>
          <w:spacing w:val="-8"/>
        </w:rPr>
        <w:t xml:space="preserve"> </w:t>
      </w:r>
      <w:r>
        <w:t>multiple</w:t>
      </w:r>
      <w:r>
        <w:rPr>
          <w:spacing w:val="-8"/>
        </w:rPr>
        <w:t xml:space="preserve"> </w:t>
      </w:r>
      <w:r>
        <w:t>viewport</w:t>
      </w:r>
      <w:r>
        <w:rPr>
          <w:spacing w:val="-8"/>
        </w:rPr>
        <w:t xml:space="preserve"> </w:t>
      </w:r>
      <w:r>
        <w:t>widths</w:t>
      </w:r>
      <w:r>
        <w:rPr>
          <w:spacing w:val="-8"/>
        </w:rPr>
        <w:t xml:space="preserve"> </w:t>
      </w:r>
      <w:r>
        <w:t>and</w:t>
      </w:r>
      <w:r>
        <w:rPr>
          <w:spacing w:val="-8"/>
        </w:rPr>
        <w:t xml:space="preserve"> </w:t>
      </w:r>
      <w:r>
        <w:t>across</w:t>
      </w:r>
      <w:r>
        <w:rPr>
          <w:spacing w:val="-8"/>
        </w:rPr>
        <w:t xml:space="preserve"> </w:t>
      </w:r>
      <w:r>
        <w:t>supported</w:t>
      </w:r>
      <w:r>
        <w:rPr>
          <w:spacing w:val="-8"/>
        </w:rPr>
        <w:t xml:space="preserve"> </w:t>
      </w:r>
      <w:r>
        <w:t>browsers,</w:t>
      </w:r>
      <w:r>
        <w:rPr>
          <w:spacing w:val="-8"/>
        </w:rPr>
        <w:t xml:space="preserve"> </w:t>
      </w:r>
      <w:r>
        <w:t>then</w:t>
      </w:r>
      <w:r>
        <w:rPr>
          <w:spacing w:val="-8"/>
        </w:rPr>
        <w:t xml:space="preserve"> </w:t>
      </w:r>
      <w:r>
        <w:t>use</w:t>
      </w:r>
      <w:r>
        <w:rPr>
          <w:spacing w:val="-8"/>
        </w:rPr>
        <w:t xml:space="preserve"> </w:t>
      </w:r>
      <w:r>
        <w:t>compatible</w:t>
      </w:r>
      <w:r>
        <w:rPr>
          <w:spacing w:val="-8"/>
        </w:rPr>
        <w:t xml:space="preserve"> </w:t>
      </w:r>
      <w:r>
        <w:t>CSS</w:t>
      </w:r>
      <w:r>
        <w:rPr>
          <w:spacing w:val="-8"/>
        </w:rPr>
        <w:t xml:space="preserve"> </w:t>
      </w:r>
      <w:r>
        <w:t>and verify the fix.</w:t>
      </w:r>
    </w:p>
    <w:p w14:paraId="5CA5E899">
      <w:pPr>
        <w:pStyle w:val="7"/>
        <w:spacing w:line="290" w:lineRule="auto"/>
        <w:ind w:right="790"/>
      </w:pPr>
      <w:r>
        <w:rPr>
          <w:b/>
        </w:rPr>
        <w:t>Reliability</w:t>
      </w:r>
      <w:r>
        <w:rPr>
          <w:b/>
          <w:spacing w:val="-13"/>
        </w:rPr>
        <w:t xml:space="preserve"> </w:t>
      </w:r>
      <w:r>
        <w:rPr>
          <w:b/>
        </w:rPr>
        <w:t>benefits:</w:t>
      </w:r>
      <w:r>
        <w:rPr>
          <w:b/>
          <w:spacing w:val="-13"/>
        </w:rPr>
        <w:t xml:space="preserve"> </w:t>
      </w:r>
      <w:r>
        <w:t>Systematic</w:t>
      </w:r>
      <w:r>
        <w:rPr>
          <w:spacing w:val="-13"/>
        </w:rPr>
        <w:t xml:space="preserve"> </w:t>
      </w:r>
      <w:r>
        <w:t>cross-browser</w:t>
      </w:r>
      <w:r>
        <w:rPr>
          <w:spacing w:val="-13"/>
        </w:rPr>
        <w:t xml:space="preserve"> </w:t>
      </w:r>
      <w:r>
        <w:t>testing</w:t>
      </w:r>
      <w:r>
        <w:rPr>
          <w:spacing w:val="-13"/>
        </w:rPr>
        <w:t xml:space="preserve"> </w:t>
      </w:r>
      <w:r>
        <w:t>reduces</w:t>
      </w:r>
      <w:r>
        <w:rPr>
          <w:spacing w:val="-13"/>
        </w:rPr>
        <w:t xml:space="preserve"> </w:t>
      </w:r>
      <w:r>
        <w:t>inconsistent</w:t>
      </w:r>
      <w:r>
        <w:rPr>
          <w:spacing w:val="-13"/>
        </w:rPr>
        <w:t xml:space="preserve"> </w:t>
      </w:r>
      <w:r>
        <w:t>layouts,</w:t>
      </w:r>
      <w:r>
        <w:rPr>
          <w:spacing w:val="-13"/>
        </w:rPr>
        <w:t xml:space="preserve"> </w:t>
      </w:r>
      <w:r>
        <w:t>failed</w:t>
      </w:r>
      <w:r>
        <w:rPr>
          <w:spacing w:val="-13"/>
        </w:rPr>
        <w:t xml:space="preserve"> </w:t>
      </w:r>
      <w:r>
        <w:t>purchases,</w:t>
      </w:r>
      <w:r>
        <w:rPr>
          <w:spacing w:val="-13"/>
        </w:rPr>
        <w:t xml:space="preserve"> </w:t>
      </w:r>
      <w:r>
        <w:t>and browser-specific functional errors.</w:t>
      </w:r>
    </w:p>
    <w:p w14:paraId="1DBB8E1F">
      <w:pPr>
        <w:pStyle w:val="7"/>
        <w:spacing w:before="120" w:line="290" w:lineRule="auto"/>
      </w:pPr>
      <w:r>
        <mc:AlternateContent>
          <mc:Choice Requires="wps">
            <w:drawing>
              <wp:anchor distT="0" distB="0" distL="0" distR="0" simplePos="0" relativeHeight="251662336" behindDoc="0" locked="0" layoutInCell="1" allowOverlap="1">
                <wp:simplePos x="0" y="0"/>
                <wp:positionH relativeFrom="page">
                  <wp:posOffset>723900</wp:posOffset>
                </wp:positionH>
                <wp:positionV relativeFrom="paragraph">
                  <wp:posOffset>542925</wp:posOffset>
                </wp:positionV>
                <wp:extent cx="6111875" cy="1270"/>
                <wp:effectExtent l="0" t="0" r="0" b="0"/>
                <wp:wrapNone/>
                <wp:docPr id="12" name="Graphic 12"/>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2" o:spid="_x0000_s1026" o:spt="100" style="position:absolute;left:0pt;margin-left:57pt;margin-top:42.75pt;height:0.1pt;width:481.25pt;mso-position-horizontal-relative:page;z-index:251662336;mso-width-relative:page;mso-height-relative:page;" filled="f" stroked="t" coordsize="6111875,1" o:gfxdata="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iUq2AAAAAoBAAAP&#10;AAAAAAAAAAEAIAAAACIAAABkcnMvZG93bnJldi54bWxQSwECFAAUAAAACACHTuJAJP8EAh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0"/>
        </w:rPr>
        <w:t xml:space="preserve"> </w:t>
      </w:r>
      <w:r>
        <w:t>A</w:t>
      </w:r>
      <w:r>
        <w:rPr>
          <w:spacing w:val="-10"/>
        </w:rPr>
        <w:t xml:space="preserve"> </w:t>
      </w:r>
      <w:r>
        <w:t>planned</w:t>
      </w:r>
      <w:r>
        <w:rPr>
          <w:spacing w:val="-10"/>
        </w:rPr>
        <w:t xml:space="preserve"> </w:t>
      </w:r>
      <w:r>
        <w:t>browser</w:t>
      </w:r>
      <w:r>
        <w:rPr>
          <w:spacing w:val="-10"/>
        </w:rPr>
        <w:t xml:space="preserve"> </w:t>
      </w:r>
      <w:r>
        <w:t>matrix</w:t>
      </w:r>
      <w:r>
        <w:rPr>
          <w:spacing w:val="-10"/>
        </w:rPr>
        <w:t xml:space="preserve"> </w:t>
      </w:r>
      <w:r>
        <w:t>and</w:t>
      </w:r>
      <w:r>
        <w:rPr>
          <w:spacing w:val="-10"/>
        </w:rPr>
        <w:t xml:space="preserve"> </w:t>
      </w:r>
      <w:r>
        <w:t>automated</w:t>
      </w:r>
      <w:r>
        <w:rPr>
          <w:spacing w:val="-10"/>
        </w:rPr>
        <w:t xml:space="preserve"> </w:t>
      </w:r>
      <w:r>
        <w:t>critical</w:t>
      </w:r>
      <w:r>
        <w:rPr>
          <w:spacing w:val="-10"/>
        </w:rPr>
        <w:t xml:space="preserve"> </w:t>
      </w:r>
      <w:r>
        <w:t>journeys</w:t>
      </w:r>
      <w:r>
        <w:rPr>
          <w:spacing w:val="-10"/>
        </w:rPr>
        <w:t xml:space="preserve"> </w:t>
      </w:r>
      <w:r>
        <w:t>provide</w:t>
      </w:r>
      <w:r>
        <w:rPr>
          <w:spacing w:val="-10"/>
        </w:rPr>
        <w:t xml:space="preserve"> </w:t>
      </w:r>
      <w:r>
        <w:t>better</w:t>
      </w:r>
      <w:r>
        <w:rPr>
          <w:spacing w:val="-10"/>
        </w:rPr>
        <w:t xml:space="preserve"> </w:t>
      </w:r>
      <w:r>
        <w:t>coverage</w:t>
      </w:r>
      <w:r>
        <w:rPr>
          <w:spacing w:val="-10"/>
        </w:rPr>
        <w:t xml:space="preserve"> </w:t>
      </w:r>
      <w:r>
        <w:t>than</w:t>
      </w:r>
      <w:r>
        <w:rPr>
          <w:spacing w:val="-10"/>
        </w:rPr>
        <w:t xml:space="preserve"> </w:t>
      </w:r>
      <w:r>
        <w:t>testing</w:t>
      </w:r>
      <w:r>
        <w:rPr>
          <w:spacing w:val="-10"/>
        </w:rPr>
        <w:t xml:space="preserve"> </w:t>
      </w:r>
      <w:r>
        <w:t>on</w:t>
      </w:r>
      <w:r>
        <w:rPr>
          <w:spacing w:val="-10"/>
        </w:rPr>
        <w:t xml:space="preserve"> </w:t>
      </w:r>
      <w:r>
        <w:t>only one browser.</w:t>
      </w:r>
    </w:p>
    <w:p w14:paraId="76BEE1A5">
      <w:pPr>
        <w:pStyle w:val="7"/>
        <w:spacing w:before="123"/>
        <w:ind w:left="0"/>
        <w:rPr>
          <w:sz w:val="32"/>
        </w:rPr>
      </w:pPr>
    </w:p>
    <w:p w14:paraId="43EC7AE9">
      <w:pPr>
        <w:pStyle w:val="2"/>
      </w:pPr>
      <w:r>
        <w:rPr>
          <w:color w:val="163A5E"/>
        </w:rPr>
        <w:t xml:space="preserve">Question </w:t>
      </w:r>
      <w:r>
        <w:rPr>
          <w:color w:val="163A5E"/>
          <w:spacing w:val="-10"/>
        </w:rPr>
        <w:t>9</w:t>
      </w:r>
    </w:p>
    <w:p w14:paraId="0EA97034">
      <w:pPr>
        <w:pStyle w:val="3"/>
        <w:spacing w:line="285" w:lineRule="auto"/>
      </w:pPr>
      <w:r>
        <w:rPr>
          <w:color w:val="163A5E"/>
        </w:rPr>
        <w:t>A payroll system produces incorrect salary calculations due to logical errors in code.</w:t>
      </w:r>
      <w:r>
        <w:rPr>
          <w:color w:val="163A5E"/>
          <w:spacing w:val="40"/>
        </w:rPr>
        <w:t xml:space="preserve"> </w:t>
      </w:r>
      <w:r>
        <w:rPr>
          <w:color w:val="163A5E"/>
        </w:rPr>
        <w:t>Apply defect classification techniques to categorize these defects. Explain how understanding defect classes improves testing. Illustrate how such defects can be</w:t>
      </w:r>
      <w:r>
        <w:rPr>
          <w:color w:val="163A5E"/>
          <w:spacing w:val="40"/>
        </w:rPr>
        <w:t xml:space="preserve"> </w:t>
      </w:r>
      <w:r>
        <w:rPr>
          <w:color w:val="163A5E"/>
        </w:rPr>
        <w:t>prevented in future releases. Suggest improvements in testing strategy.</w:t>
      </w:r>
    </w:p>
    <w:p w14:paraId="40CED905">
      <w:pPr>
        <w:pStyle w:val="4"/>
      </w:pPr>
      <w:r>
        <w:rPr>
          <w:spacing w:val="-2"/>
        </w:rPr>
        <w:t>Answer</w:t>
      </w:r>
    </w:p>
    <w:p w14:paraId="5E26EC32">
      <w:pPr>
        <w:pStyle w:val="7"/>
        <w:spacing w:before="165" w:line="290" w:lineRule="auto"/>
        <w:ind w:right="146"/>
      </w:pPr>
      <w:r>
        <w:rPr>
          <w:b/>
        </w:rPr>
        <w:t>Defect</w:t>
      </w:r>
      <w:r>
        <w:rPr>
          <w:b/>
          <w:spacing w:val="-13"/>
        </w:rPr>
        <w:t xml:space="preserve"> </w:t>
      </w:r>
      <w:r>
        <w:rPr>
          <w:b/>
        </w:rPr>
        <w:t>classification:</w:t>
      </w:r>
      <w:r>
        <w:rPr>
          <w:b/>
          <w:spacing w:val="-13"/>
        </w:rPr>
        <w:t xml:space="preserve"> </w:t>
      </w:r>
      <w:r>
        <w:t>Incorrect</w:t>
      </w:r>
      <w:r>
        <w:rPr>
          <w:spacing w:val="-13"/>
        </w:rPr>
        <w:t xml:space="preserve"> </w:t>
      </w:r>
      <w:r>
        <w:t>salary</w:t>
      </w:r>
      <w:r>
        <w:rPr>
          <w:spacing w:val="-13"/>
        </w:rPr>
        <w:t xml:space="preserve"> </w:t>
      </w:r>
      <w:r>
        <w:t>calculations</w:t>
      </w:r>
      <w:r>
        <w:rPr>
          <w:spacing w:val="-13"/>
        </w:rPr>
        <w:t xml:space="preserve"> </w:t>
      </w:r>
      <w:r>
        <w:t>are</w:t>
      </w:r>
      <w:r>
        <w:rPr>
          <w:spacing w:val="-13"/>
        </w:rPr>
        <w:t xml:space="preserve"> </w:t>
      </w:r>
      <w:r>
        <w:t>primarily</w:t>
      </w:r>
      <w:r>
        <w:rPr>
          <w:spacing w:val="-13"/>
        </w:rPr>
        <w:t xml:space="preserve"> </w:t>
      </w:r>
      <w:r>
        <w:t>functional</w:t>
      </w:r>
      <w:r>
        <w:rPr>
          <w:spacing w:val="-13"/>
        </w:rPr>
        <w:t xml:space="preserve"> </w:t>
      </w:r>
      <w:r>
        <w:t>or</w:t>
      </w:r>
      <w:r>
        <w:rPr>
          <w:spacing w:val="-13"/>
        </w:rPr>
        <w:t xml:space="preserve"> </w:t>
      </w:r>
      <w:r>
        <w:t>calculation-logic</w:t>
      </w:r>
      <w:r>
        <w:rPr>
          <w:spacing w:val="-13"/>
        </w:rPr>
        <w:t xml:space="preserve"> </w:t>
      </w:r>
      <w:r>
        <w:t>defects.</w:t>
      </w:r>
      <w:r>
        <w:rPr>
          <w:spacing w:val="-13"/>
        </w:rPr>
        <w:t xml:space="preserve"> </w:t>
      </w:r>
      <w:r>
        <w:t>Depending on</w:t>
      </w:r>
      <w:r>
        <w:rPr>
          <w:spacing w:val="-5"/>
        </w:rPr>
        <w:t xml:space="preserve"> </w:t>
      </w:r>
      <w:r>
        <w:t>the</w:t>
      </w:r>
      <w:r>
        <w:rPr>
          <w:spacing w:val="-5"/>
        </w:rPr>
        <w:t xml:space="preserve"> </w:t>
      </w:r>
      <w:r>
        <w:t>cause,</w:t>
      </w:r>
      <w:r>
        <w:rPr>
          <w:spacing w:val="-5"/>
        </w:rPr>
        <w:t xml:space="preserve"> </w:t>
      </w:r>
      <w:r>
        <w:t>they</w:t>
      </w:r>
      <w:r>
        <w:rPr>
          <w:spacing w:val="-5"/>
        </w:rPr>
        <w:t xml:space="preserve"> </w:t>
      </w:r>
      <w:r>
        <w:t>may</w:t>
      </w:r>
      <w:r>
        <w:rPr>
          <w:spacing w:val="-5"/>
        </w:rPr>
        <w:t xml:space="preserve"> </w:t>
      </w:r>
      <w:r>
        <w:t>also</w:t>
      </w:r>
      <w:r>
        <w:rPr>
          <w:spacing w:val="-5"/>
        </w:rPr>
        <w:t xml:space="preserve"> </w:t>
      </w:r>
      <w:r>
        <w:t>be</w:t>
      </w:r>
      <w:r>
        <w:rPr>
          <w:spacing w:val="-5"/>
        </w:rPr>
        <w:t xml:space="preserve"> </w:t>
      </w:r>
      <w:r>
        <w:t>requirement,</w:t>
      </w:r>
      <w:r>
        <w:rPr>
          <w:spacing w:val="-5"/>
        </w:rPr>
        <w:t xml:space="preserve"> </w:t>
      </w:r>
      <w:r>
        <w:t>data-handling,</w:t>
      </w:r>
      <w:r>
        <w:rPr>
          <w:spacing w:val="-5"/>
        </w:rPr>
        <w:t xml:space="preserve"> </w:t>
      </w:r>
      <w:r>
        <w:t>integration,</w:t>
      </w:r>
      <w:r>
        <w:rPr>
          <w:spacing w:val="-5"/>
        </w:rPr>
        <w:t xml:space="preserve"> </w:t>
      </w:r>
      <w:r>
        <w:t>or</w:t>
      </w:r>
      <w:r>
        <w:rPr>
          <w:spacing w:val="-5"/>
        </w:rPr>
        <w:t xml:space="preserve"> </w:t>
      </w:r>
      <w:r>
        <w:t>rounding</w:t>
      </w:r>
      <w:r>
        <w:rPr>
          <w:spacing w:val="-5"/>
        </w:rPr>
        <w:t xml:space="preserve"> </w:t>
      </w:r>
      <w:r>
        <w:t>defects.</w:t>
      </w:r>
      <w:r>
        <w:rPr>
          <w:spacing w:val="-5"/>
        </w:rPr>
        <w:t xml:space="preserve"> </w:t>
      </w:r>
      <w:r>
        <w:t>Severity</w:t>
      </w:r>
      <w:r>
        <w:rPr>
          <w:spacing w:val="-5"/>
        </w:rPr>
        <w:t xml:space="preserve"> </w:t>
      </w:r>
      <w:r>
        <w:t>depends</w:t>
      </w:r>
      <w:r>
        <w:rPr>
          <w:spacing w:val="-5"/>
        </w:rPr>
        <w:t xml:space="preserve"> </w:t>
      </w:r>
      <w:r>
        <w:t>on how many employees and what amounts are affected; priority reflects how urgently correction is needed.</w:t>
      </w:r>
    </w:p>
    <w:p w14:paraId="3E65AB86">
      <w:pPr>
        <w:pStyle w:val="4"/>
        <w:spacing w:before="119"/>
      </w:pPr>
      <w:r>
        <w:rPr>
          <w:spacing w:val="-2"/>
        </w:rPr>
        <w:t>Examples:</w:t>
      </w:r>
    </w:p>
    <w:p w14:paraId="3A2EAA9C">
      <w:pPr>
        <w:pStyle w:val="10"/>
        <w:numPr>
          <w:ilvl w:val="0"/>
          <w:numId w:val="8"/>
        </w:numPr>
        <w:tabs>
          <w:tab w:val="left" w:pos="124"/>
        </w:tabs>
        <w:spacing w:before="166" w:after="0" w:line="240" w:lineRule="auto"/>
        <w:ind w:left="124" w:right="0" w:hanging="117"/>
        <w:jc w:val="left"/>
        <w:rPr>
          <w:sz w:val="19"/>
        </w:rPr>
      </w:pPr>
      <w:r>
        <w:rPr>
          <w:sz w:val="19"/>
        </w:rPr>
        <w:t>Overtime</w:t>
      </w:r>
      <w:r>
        <w:rPr>
          <w:spacing w:val="-11"/>
          <w:sz w:val="19"/>
        </w:rPr>
        <w:t xml:space="preserve"> </w:t>
      </w:r>
      <w:r>
        <w:rPr>
          <w:sz w:val="19"/>
        </w:rPr>
        <w:t>hours</w:t>
      </w:r>
      <w:r>
        <w:rPr>
          <w:spacing w:val="-10"/>
          <w:sz w:val="19"/>
        </w:rPr>
        <w:t xml:space="preserve"> </w:t>
      </w:r>
      <w:r>
        <w:rPr>
          <w:sz w:val="19"/>
        </w:rPr>
        <w:t>are</w:t>
      </w:r>
      <w:r>
        <w:rPr>
          <w:spacing w:val="-10"/>
          <w:sz w:val="19"/>
        </w:rPr>
        <w:t xml:space="preserve"> </w:t>
      </w:r>
      <w:r>
        <w:rPr>
          <w:sz w:val="19"/>
        </w:rPr>
        <w:t>multiplied</w:t>
      </w:r>
      <w:r>
        <w:rPr>
          <w:spacing w:val="-10"/>
          <w:sz w:val="19"/>
        </w:rPr>
        <w:t xml:space="preserve"> </w:t>
      </w:r>
      <w:r>
        <w:rPr>
          <w:sz w:val="19"/>
        </w:rPr>
        <w:t>by</w:t>
      </w:r>
      <w:r>
        <w:rPr>
          <w:spacing w:val="-10"/>
          <w:sz w:val="19"/>
        </w:rPr>
        <w:t xml:space="preserve"> </w:t>
      </w:r>
      <w:r>
        <w:rPr>
          <w:sz w:val="19"/>
        </w:rPr>
        <w:t>the</w:t>
      </w:r>
      <w:r>
        <w:rPr>
          <w:spacing w:val="-11"/>
          <w:sz w:val="19"/>
        </w:rPr>
        <w:t xml:space="preserve"> </w:t>
      </w:r>
      <w:r>
        <w:rPr>
          <w:sz w:val="19"/>
        </w:rPr>
        <w:t>normal</w:t>
      </w:r>
      <w:r>
        <w:rPr>
          <w:spacing w:val="-10"/>
          <w:sz w:val="19"/>
        </w:rPr>
        <w:t xml:space="preserve"> </w:t>
      </w:r>
      <w:r>
        <w:rPr>
          <w:sz w:val="19"/>
        </w:rPr>
        <w:t>hourly</w:t>
      </w:r>
      <w:r>
        <w:rPr>
          <w:spacing w:val="-10"/>
          <w:sz w:val="19"/>
        </w:rPr>
        <w:t xml:space="preserve"> </w:t>
      </w:r>
      <w:r>
        <w:rPr>
          <w:sz w:val="19"/>
        </w:rPr>
        <w:t>rate</w:t>
      </w:r>
      <w:r>
        <w:rPr>
          <w:spacing w:val="-10"/>
          <w:sz w:val="19"/>
        </w:rPr>
        <w:t xml:space="preserve"> </w:t>
      </w:r>
      <w:r>
        <w:rPr>
          <w:sz w:val="19"/>
        </w:rPr>
        <w:t>instead</w:t>
      </w:r>
      <w:r>
        <w:rPr>
          <w:spacing w:val="-10"/>
          <w:sz w:val="19"/>
        </w:rPr>
        <w:t xml:space="preserve"> </w:t>
      </w:r>
      <w:r>
        <w:rPr>
          <w:sz w:val="19"/>
        </w:rPr>
        <w:t>of</w:t>
      </w:r>
      <w:r>
        <w:rPr>
          <w:spacing w:val="-11"/>
          <w:sz w:val="19"/>
        </w:rPr>
        <w:t xml:space="preserve"> </w:t>
      </w:r>
      <w:r>
        <w:rPr>
          <w:sz w:val="19"/>
        </w:rPr>
        <w:t>the</w:t>
      </w:r>
      <w:r>
        <w:rPr>
          <w:spacing w:val="-10"/>
          <w:sz w:val="19"/>
        </w:rPr>
        <w:t xml:space="preserve"> </w:t>
      </w:r>
      <w:r>
        <w:rPr>
          <w:sz w:val="19"/>
        </w:rPr>
        <w:t>overtime</w:t>
      </w:r>
      <w:r>
        <w:rPr>
          <w:spacing w:val="-10"/>
          <w:sz w:val="19"/>
        </w:rPr>
        <w:t xml:space="preserve"> </w:t>
      </w:r>
      <w:r>
        <w:rPr>
          <w:spacing w:val="-2"/>
          <w:sz w:val="19"/>
        </w:rPr>
        <w:t>rate.</w:t>
      </w:r>
    </w:p>
    <w:p w14:paraId="40223FD5">
      <w:pPr>
        <w:pStyle w:val="10"/>
        <w:numPr>
          <w:ilvl w:val="0"/>
          <w:numId w:val="8"/>
        </w:numPr>
        <w:tabs>
          <w:tab w:val="left" w:pos="124"/>
        </w:tabs>
        <w:spacing w:before="165" w:after="0" w:line="240" w:lineRule="auto"/>
        <w:ind w:left="124" w:right="0" w:hanging="117"/>
        <w:jc w:val="left"/>
        <w:rPr>
          <w:sz w:val="19"/>
        </w:rPr>
      </w:pPr>
      <w:r>
        <w:rPr>
          <w:sz w:val="19"/>
        </w:rPr>
        <w:t>Tax</w:t>
      </w:r>
      <w:r>
        <w:rPr>
          <w:spacing w:val="-11"/>
          <w:sz w:val="19"/>
        </w:rPr>
        <w:t xml:space="preserve"> </w:t>
      </w:r>
      <w:r>
        <w:rPr>
          <w:sz w:val="19"/>
        </w:rPr>
        <w:t>is</w:t>
      </w:r>
      <w:r>
        <w:rPr>
          <w:spacing w:val="-10"/>
          <w:sz w:val="19"/>
        </w:rPr>
        <w:t xml:space="preserve"> </w:t>
      </w:r>
      <w:r>
        <w:rPr>
          <w:sz w:val="19"/>
        </w:rPr>
        <w:t>applied</w:t>
      </w:r>
      <w:r>
        <w:rPr>
          <w:spacing w:val="-10"/>
          <w:sz w:val="19"/>
        </w:rPr>
        <w:t xml:space="preserve"> </w:t>
      </w:r>
      <w:r>
        <w:rPr>
          <w:sz w:val="19"/>
        </w:rPr>
        <w:t>before</w:t>
      </w:r>
      <w:r>
        <w:rPr>
          <w:spacing w:val="-10"/>
          <w:sz w:val="19"/>
        </w:rPr>
        <w:t xml:space="preserve"> </w:t>
      </w:r>
      <w:r>
        <w:rPr>
          <w:sz w:val="19"/>
        </w:rPr>
        <w:t>a</w:t>
      </w:r>
      <w:r>
        <w:rPr>
          <w:spacing w:val="-11"/>
          <w:sz w:val="19"/>
        </w:rPr>
        <w:t xml:space="preserve"> </w:t>
      </w:r>
      <w:r>
        <w:rPr>
          <w:sz w:val="19"/>
        </w:rPr>
        <w:t>required</w:t>
      </w:r>
      <w:r>
        <w:rPr>
          <w:spacing w:val="-10"/>
          <w:sz w:val="19"/>
        </w:rPr>
        <w:t xml:space="preserve"> </w:t>
      </w:r>
      <w:r>
        <w:rPr>
          <w:sz w:val="19"/>
        </w:rPr>
        <w:t>deduction</w:t>
      </w:r>
      <w:r>
        <w:rPr>
          <w:spacing w:val="-10"/>
          <w:sz w:val="19"/>
        </w:rPr>
        <w:t xml:space="preserve"> </w:t>
      </w:r>
      <w:r>
        <w:rPr>
          <w:sz w:val="19"/>
        </w:rPr>
        <w:t>when</w:t>
      </w:r>
      <w:r>
        <w:rPr>
          <w:spacing w:val="-10"/>
          <w:sz w:val="19"/>
        </w:rPr>
        <w:t xml:space="preserve"> </w:t>
      </w:r>
      <w:r>
        <w:rPr>
          <w:sz w:val="19"/>
        </w:rPr>
        <w:t>the</w:t>
      </w:r>
      <w:r>
        <w:rPr>
          <w:spacing w:val="-11"/>
          <w:sz w:val="19"/>
        </w:rPr>
        <w:t xml:space="preserve"> </w:t>
      </w:r>
      <w:r>
        <w:rPr>
          <w:sz w:val="19"/>
        </w:rPr>
        <w:t>approved</w:t>
      </w:r>
      <w:r>
        <w:rPr>
          <w:spacing w:val="-10"/>
          <w:sz w:val="19"/>
        </w:rPr>
        <w:t xml:space="preserve"> </w:t>
      </w:r>
      <w:r>
        <w:rPr>
          <w:sz w:val="19"/>
        </w:rPr>
        <w:t>rules</w:t>
      </w:r>
      <w:r>
        <w:rPr>
          <w:spacing w:val="-10"/>
          <w:sz w:val="19"/>
        </w:rPr>
        <w:t xml:space="preserve"> </w:t>
      </w:r>
      <w:r>
        <w:rPr>
          <w:sz w:val="19"/>
        </w:rPr>
        <w:t>require</w:t>
      </w:r>
      <w:r>
        <w:rPr>
          <w:spacing w:val="-10"/>
          <w:sz w:val="19"/>
        </w:rPr>
        <w:t xml:space="preserve"> </w:t>
      </w:r>
      <w:r>
        <w:rPr>
          <w:sz w:val="19"/>
        </w:rPr>
        <w:t>the</w:t>
      </w:r>
      <w:r>
        <w:rPr>
          <w:spacing w:val="-11"/>
          <w:sz w:val="19"/>
        </w:rPr>
        <w:t xml:space="preserve"> </w:t>
      </w:r>
      <w:r>
        <w:rPr>
          <w:spacing w:val="-2"/>
          <w:sz w:val="19"/>
        </w:rPr>
        <w:t>reverse.</w:t>
      </w:r>
    </w:p>
    <w:p w14:paraId="7EBE9665">
      <w:pPr>
        <w:pStyle w:val="10"/>
        <w:numPr>
          <w:ilvl w:val="0"/>
          <w:numId w:val="8"/>
        </w:numPr>
        <w:tabs>
          <w:tab w:val="left" w:pos="124"/>
        </w:tabs>
        <w:spacing w:before="166" w:after="0" w:line="240" w:lineRule="auto"/>
        <w:ind w:left="124" w:right="0" w:hanging="117"/>
        <w:jc w:val="left"/>
        <w:rPr>
          <w:sz w:val="19"/>
        </w:rPr>
      </w:pPr>
      <w:r>
        <w:rPr>
          <w:sz w:val="19"/>
        </w:rPr>
        <w:t>A</w:t>
      </w:r>
      <w:r>
        <w:rPr>
          <w:spacing w:val="-12"/>
          <w:sz w:val="19"/>
        </w:rPr>
        <w:t xml:space="preserve"> </w:t>
      </w:r>
      <w:r>
        <w:rPr>
          <w:sz w:val="19"/>
        </w:rPr>
        <w:t>boundary</w:t>
      </w:r>
      <w:r>
        <w:rPr>
          <w:spacing w:val="-11"/>
          <w:sz w:val="19"/>
        </w:rPr>
        <w:t xml:space="preserve"> </w:t>
      </w:r>
      <w:r>
        <w:rPr>
          <w:sz w:val="19"/>
        </w:rPr>
        <w:t>condition</w:t>
      </w:r>
      <w:r>
        <w:rPr>
          <w:spacing w:val="-12"/>
          <w:sz w:val="19"/>
        </w:rPr>
        <w:t xml:space="preserve"> </w:t>
      </w:r>
      <w:r>
        <w:rPr>
          <w:sz w:val="19"/>
        </w:rPr>
        <w:t>excludes</w:t>
      </w:r>
      <w:r>
        <w:rPr>
          <w:spacing w:val="-11"/>
          <w:sz w:val="19"/>
        </w:rPr>
        <w:t xml:space="preserve"> </w:t>
      </w:r>
      <w:r>
        <w:rPr>
          <w:sz w:val="19"/>
        </w:rPr>
        <w:t>an</w:t>
      </w:r>
      <w:r>
        <w:rPr>
          <w:spacing w:val="-11"/>
          <w:sz w:val="19"/>
        </w:rPr>
        <w:t xml:space="preserve"> </w:t>
      </w:r>
      <w:r>
        <w:rPr>
          <w:sz w:val="19"/>
        </w:rPr>
        <w:t>employee</w:t>
      </w:r>
      <w:r>
        <w:rPr>
          <w:spacing w:val="-12"/>
          <w:sz w:val="19"/>
        </w:rPr>
        <w:t xml:space="preserve"> </w:t>
      </w:r>
      <w:r>
        <w:rPr>
          <w:sz w:val="19"/>
        </w:rPr>
        <w:t>whose</w:t>
      </w:r>
      <w:r>
        <w:rPr>
          <w:spacing w:val="-11"/>
          <w:sz w:val="19"/>
        </w:rPr>
        <w:t xml:space="preserve"> </w:t>
      </w:r>
      <w:r>
        <w:rPr>
          <w:sz w:val="19"/>
        </w:rPr>
        <w:t>salary</w:t>
      </w:r>
      <w:r>
        <w:rPr>
          <w:spacing w:val="-11"/>
          <w:sz w:val="19"/>
        </w:rPr>
        <w:t xml:space="preserve"> </w:t>
      </w:r>
      <w:r>
        <w:rPr>
          <w:sz w:val="19"/>
        </w:rPr>
        <w:t>equals</w:t>
      </w:r>
      <w:r>
        <w:rPr>
          <w:spacing w:val="-12"/>
          <w:sz w:val="19"/>
        </w:rPr>
        <w:t xml:space="preserve"> </w:t>
      </w:r>
      <w:r>
        <w:rPr>
          <w:sz w:val="19"/>
        </w:rPr>
        <w:t>a</w:t>
      </w:r>
      <w:r>
        <w:rPr>
          <w:spacing w:val="-11"/>
          <w:sz w:val="19"/>
        </w:rPr>
        <w:t xml:space="preserve"> </w:t>
      </w:r>
      <w:r>
        <w:rPr>
          <w:spacing w:val="-2"/>
          <w:sz w:val="19"/>
        </w:rPr>
        <w:t>threshold.</w:t>
      </w:r>
    </w:p>
    <w:p w14:paraId="1844BF76">
      <w:pPr>
        <w:pStyle w:val="10"/>
        <w:numPr>
          <w:ilvl w:val="0"/>
          <w:numId w:val="8"/>
        </w:numPr>
        <w:tabs>
          <w:tab w:val="left" w:pos="124"/>
        </w:tabs>
        <w:spacing w:before="165" w:after="0" w:line="240" w:lineRule="auto"/>
        <w:ind w:left="124" w:right="0" w:hanging="117"/>
        <w:jc w:val="left"/>
        <w:rPr>
          <w:sz w:val="19"/>
        </w:rPr>
      </w:pPr>
      <w:r>
        <w:rPr>
          <w:sz w:val="19"/>
        </w:rPr>
        <w:t>Decimal</w:t>
      </w:r>
      <w:r>
        <w:rPr>
          <w:spacing w:val="-12"/>
          <w:sz w:val="19"/>
        </w:rPr>
        <w:t xml:space="preserve"> </w:t>
      </w:r>
      <w:r>
        <w:rPr>
          <w:sz w:val="19"/>
        </w:rPr>
        <w:t>rounding</w:t>
      </w:r>
      <w:r>
        <w:rPr>
          <w:spacing w:val="-11"/>
          <w:sz w:val="19"/>
        </w:rPr>
        <w:t xml:space="preserve"> </w:t>
      </w:r>
      <w:r>
        <w:rPr>
          <w:sz w:val="19"/>
        </w:rPr>
        <w:t>creates</w:t>
      </w:r>
      <w:r>
        <w:rPr>
          <w:spacing w:val="-11"/>
          <w:sz w:val="19"/>
        </w:rPr>
        <w:t xml:space="preserve"> </w:t>
      </w:r>
      <w:r>
        <w:rPr>
          <w:sz w:val="19"/>
        </w:rPr>
        <w:t>a</w:t>
      </w:r>
      <w:r>
        <w:rPr>
          <w:spacing w:val="-11"/>
          <w:sz w:val="19"/>
        </w:rPr>
        <w:t xml:space="preserve"> </w:t>
      </w:r>
      <w:r>
        <w:rPr>
          <w:sz w:val="19"/>
        </w:rPr>
        <w:t>one-unit</w:t>
      </w:r>
      <w:r>
        <w:rPr>
          <w:spacing w:val="-12"/>
          <w:sz w:val="19"/>
        </w:rPr>
        <w:t xml:space="preserve"> </w:t>
      </w:r>
      <w:r>
        <w:rPr>
          <w:sz w:val="19"/>
        </w:rPr>
        <w:t>difference</w:t>
      </w:r>
      <w:r>
        <w:rPr>
          <w:spacing w:val="-11"/>
          <w:sz w:val="19"/>
        </w:rPr>
        <w:t xml:space="preserve"> </w:t>
      </w:r>
      <w:r>
        <w:rPr>
          <w:sz w:val="19"/>
        </w:rPr>
        <w:t>in</w:t>
      </w:r>
      <w:r>
        <w:rPr>
          <w:spacing w:val="-11"/>
          <w:sz w:val="19"/>
        </w:rPr>
        <w:t xml:space="preserve"> </w:t>
      </w:r>
      <w:r>
        <w:rPr>
          <w:sz w:val="19"/>
        </w:rPr>
        <w:t>net</w:t>
      </w:r>
      <w:r>
        <w:rPr>
          <w:spacing w:val="-11"/>
          <w:sz w:val="19"/>
        </w:rPr>
        <w:t xml:space="preserve"> </w:t>
      </w:r>
      <w:r>
        <w:rPr>
          <w:spacing w:val="-4"/>
          <w:sz w:val="19"/>
        </w:rPr>
        <w:t>pay.</w:t>
      </w:r>
    </w:p>
    <w:p w14:paraId="3BCAE0A5">
      <w:pPr>
        <w:pStyle w:val="7"/>
        <w:spacing w:before="166" w:line="290" w:lineRule="auto"/>
      </w:pPr>
      <w:r>
        <w:rPr>
          <w:b/>
        </w:rPr>
        <w:t>Testing</w:t>
      </w:r>
      <w:r>
        <w:rPr>
          <w:b/>
          <w:spacing w:val="-2"/>
        </w:rPr>
        <w:t xml:space="preserve"> </w:t>
      </w:r>
      <w:r>
        <w:rPr>
          <w:b/>
        </w:rPr>
        <w:t>strategy:</w:t>
      </w:r>
      <w:r>
        <w:rPr>
          <w:b/>
          <w:spacing w:val="-2"/>
        </w:rPr>
        <w:t xml:space="preserve"> </w:t>
      </w:r>
      <w:r>
        <w:t>Derive</w:t>
      </w:r>
      <w:r>
        <w:rPr>
          <w:spacing w:val="-2"/>
        </w:rPr>
        <w:t xml:space="preserve"> </w:t>
      </w:r>
      <w:r>
        <w:t>expected</w:t>
      </w:r>
      <w:r>
        <w:rPr>
          <w:spacing w:val="-2"/>
        </w:rPr>
        <w:t xml:space="preserve"> </w:t>
      </w:r>
      <w:r>
        <w:t>results</w:t>
      </w:r>
      <w:r>
        <w:rPr>
          <w:spacing w:val="-2"/>
        </w:rPr>
        <w:t xml:space="preserve"> </w:t>
      </w:r>
      <w:r>
        <w:t>from</w:t>
      </w:r>
      <w:r>
        <w:rPr>
          <w:spacing w:val="-2"/>
        </w:rPr>
        <w:t xml:space="preserve"> </w:t>
      </w:r>
      <w:r>
        <w:t>approved</w:t>
      </w:r>
      <w:r>
        <w:rPr>
          <w:spacing w:val="-2"/>
        </w:rPr>
        <w:t xml:space="preserve"> </w:t>
      </w:r>
      <w:r>
        <w:t>payroll</w:t>
      </w:r>
      <w:r>
        <w:rPr>
          <w:spacing w:val="-2"/>
        </w:rPr>
        <w:t xml:space="preserve"> </w:t>
      </w:r>
      <w:r>
        <w:t>rules.</w:t>
      </w:r>
      <w:r>
        <w:rPr>
          <w:spacing w:val="-2"/>
        </w:rPr>
        <w:t xml:space="preserve"> </w:t>
      </w:r>
      <w:r>
        <w:t>Use</w:t>
      </w:r>
      <w:r>
        <w:rPr>
          <w:spacing w:val="-2"/>
        </w:rPr>
        <w:t xml:space="preserve"> </w:t>
      </w:r>
      <w:r>
        <w:t>unit</w:t>
      </w:r>
      <w:r>
        <w:rPr>
          <w:spacing w:val="-2"/>
        </w:rPr>
        <w:t xml:space="preserve"> </w:t>
      </w:r>
      <w:r>
        <w:t>tests</w:t>
      </w:r>
      <w:r>
        <w:rPr>
          <w:spacing w:val="-2"/>
        </w:rPr>
        <w:t xml:space="preserve"> </w:t>
      </w:r>
      <w:r>
        <w:t>for</w:t>
      </w:r>
      <w:r>
        <w:rPr>
          <w:spacing w:val="-2"/>
        </w:rPr>
        <w:t xml:space="preserve"> </w:t>
      </w:r>
      <w:r>
        <w:t>each</w:t>
      </w:r>
      <w:r>
        <w:rPr>
          <w:spacing w:val="-2"/>
        </w:rPr>
        <w:t xml:space="preserve"> </w:t>
      </w:r>
      <w:r>
        <w:t>formula,</w:t>
      </w:r>
      <w:r>
        <w:rPr>
          <w:spacing w:val="-2"/>
        </w:rPr>
        <w:t xml:space="preserve"> </w:t>
      </w:r>
      <w:r>
        <w:t>integration tests for attendance/tax/benefits inputs, and end-to-end tests for gross pay, deductions, and net pay. Test zero overtime,</w:t>
      </w:r>
      <w:r>
        <w:rPr>
          <w:spacing w:val="-11"/>
        </w:rPr>
        <w:t xml:space="preserve"> </w:t>
      </w:r>
      <w:r>
        <w:t>maximum</w:t>
      </w:r>
      <w:r>
        <w:rPr>
          <w:spacing w:val="-11"/>
        </w:rPr>
        <w:t xml:space="preserve"> </w:t>
      </w:r>
      <w:r>
        <w:t>overtime,</w:t>
      </w:r>
      <w:r>
        <w:rPr>
          <w:spacing w:val="-11"/>
        </w:rPr>
        <w:t xml:space="preserve"> </w:t>
      </w:r>
      <w:r>
        <w:t>threshold</w:t>
      </w:r>
      <w:r>
        <w:rPr>
          <w:spacing w:val="-11"/>
        </w:rPr>
        <w:t xml:space="preserve"> </w:t>
      </w:r>
      <w:r>
        <w:t>values,</w:t>
      </w:r>
      <w:r>
        <w:rPr>
          <w:spacing w:val="-11"/>
        </w:rPr>
        <w:t xml:space="preserve"> </w:t>
      </w:r>
      <w:r>
        <w:t>negative</w:t>
      </w:r>
      <w:r>
        <w:rPr>
          <w:spacing w:val="-11"/>
        </w:rPr>
        <w:t xml:space="preserve"> </w:t>
      </w:r>
      <w:r>
        <w:t>or</w:t>
      </w:r>
      <w:r>
        <w:rPr>
          <w:spacing w:val="-11"/>
        </w:rPr>
        <w:t xml:space="preserve"> </w:t>
      </w:r>
      <w:r>
        <w:t>missing</w:t>
      </w:r>
      <w:r>
        <w:rPr>
          <w:spacing w:val="-11"/>
        </w:rPr>
        <w:t xml:space="preserve"> </w:t>
      </w:r>
      <w:r>
        <w:t>inputs,</w:t>
      </w:r>
      <w:r>
        <w:rPr>
          <w:spacing w:val="-11"/>
        </w:rPr>
        <w:t xml:space="preserve"> </w:t>
      </w:r>
      <w:r>
        <w:t>and</w:t>
      </w:r>
      <w:r>
        <w:rPr>
          <w:spacing w:val="-11"/>
        </w:rPr>
        <w:t xml:space="preserve"> </w:t>
      </w:r>
      <w:r>
        <w:t>leap-year</w:t>
      </w:r>
      <w:r>
        <w:rPr>
          <w:spacing w:val="-11"/>
        </w:rPr>
        <w:t xml:space="preserve"> </w:t>
      </w:r>
      <w:r>
        <w:t>or</w:t>
      </w:r>
      <w:r>
        <w:rPr>
          <w:spacing w:val="-11"/>
        </w:rPr>
        <w:t xml:space="preserve"> </w:t>
      </w:r>
      <w:r>
        <w:t>period-boundary</w:t>
      </w:r>
      <w:r>
        <w:rPr>
          <w:spacing w:val="-11"/>
        </w:rPr>
        <w:t xml:space="preserve"> </w:t>
      </w:r>
      <w:r>
        <w:t>cases where relevant. Independently calculate expected results for selected test records.</w:t>
      </w:r>
    </w:p>
    <w:p w14:paraId="2D05A234">
      <w:pPr>
        <w:pStyle w:val="7"/>
        <w:spacing w:before="118" w:line="290" w:lineRule="auto"/>
      </w:pPr>
      <w:r>
        <w:rPr>
          <w:b/>
        </w:rPr>
        <w:t xml:space="preserve">Prevention: </w:t>
      </w:r>
      <w:r>
        <w:t>Review requirements with payroll specialists, use peer code reviews, apply static analysis, separate calculation</w:t>
      </w:r>
      <w:r>
        <w:rPr>
          <w:spacing w:val="-10"/>
        </w:rPr>
        <w:t xml:space="preserve"> </w:t>
      </w:r>
      <w:r>
        <w:t>logic</w:t>
      </w:r>
      <w:r>
        <w:rPr>
          <w:spacing w:val="-10"/>
        </w:rPr>
        <w:t xml:space="preserve"> </w:t>
      </w:r>
      <w:r>
        <w:t>into</w:t>
      </w:r>
      <w:r>
        <w:rPr>
          <w:spacing w:val="-10"/>
        </w:rPr>
        <w:t xml:space="preserve"> </w:t>
      </w:r>
      <w:r>
        <w:t>testable</w:t>
      </w:r>
      <w:r>
        <w:rPr>
          <w:spacing w:val="-10"/>
        </w:rPr>
        <w:t xml:space="preserve"> </w:t>
      </w:r>
      <w:r>
        <w:t>functions,</w:t>
      </w:r>
      <w:r>
        <w:rPr>
          <w:spacing w:val="-10"/>
        </w:rPr>
        <w:t xml:space="preserve"> </w:t>
      </w:r>
      <w:r>
        <w:t>and</w:t>
      </w:r>
      <w:r>
        <w:rPr>
          <w:spacing w:val="-10"/>
        </w:rPr>
        <w:t xml:space="preserve"> </w:t>
      </w:r>
      <w:r>
        <w:t>maintain</w:t>
      </w:r>
      <w:r>
        <w:rPr>
          <w:spacing w:val="-10"/>
        </w:rPr>
        <w:t xml:space="preserve"> </w:t>
      </w:r>
      <w:r>
        <w:t>regression</w:t>
      </w:r>
      <w:r>
        <w:rPr>
          <w:spacing w:val="-10"/>
        </w:rPr>
        <w:t xml:space="preserve"> </w:t>
      </w:r>
      <w:r>
        <w:t>tests</w:t>
      </w:r>
      <w:r>
        <w:rPr>
          <w:spacing w:val="-10"/>
        </w:rPr>
        <w:t xml:space="preserve"> </w:t>
      </w:r>
      <w:r>
        <w:t>for</w:t>
      </w:r>
      <w:r>
        <w:rPr>
          <w:spacing w:val="-10"/>
        </w:rPr>
        <w:t xml:space="preserve"> </w:t>
      </w:r>
      <w:r>
        <w:t>every</w:t>
      </w:r>
      <w:r>
        <w:rPr>
          <w:spacing w:val="-10"/>
        </w:rPr>
        <w:t xml:space="preserve"> </w:t>
      </w:r>
      <w:r>
        <w:t>corrected</w:t>
      </w:r>
      <w:r>
        <w:rPr>
          <w:spacing w:val="-10"/>
        </w:rPr>
        <w:t xml:space="preserve"> </w:t>
      </w:r>
      <w:r>
        <w:t>defect.</w:t>
      </w:r>
      <w:r>
        <w:rPr>
          <w:spacing w:val="-10"/>
        </w:rPr>
        <w:t xml:space="preserve"> </w:t>
      </w:r>
      <w:r>
        <w:t>Protect</w:t>
      </w:r>
      <w:r>
        <w:rPr>
          <w:spacing w:val="-10"/>
        </w:rPr>
        <w:t xml:space="preserve"> </w:t>
      </w:r>
      <w:r>
        <w:t>employee data and use synthetic test records.</w:t>
      </w:r>
    </w:p>
    <w:p w14:paraId="7B92C52F">
      <w:pPr>
        <w:pStyle w:val="7"/>
        <w:spacing w:line="290" w:lineRule="auto"/>
      </w:pPr>
      <w:r>
        <mc:AlternateContent>
          <mc:Choice Requires="wps">
            <w:drawing>
              <wp:anchor distT="0" distB="0" distL="0" distR="0" simplePos="0" relativeHeight="251663360"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13" name="Graphic 13"/>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3" o:spid="_x0000_s1026" o:spt="100" style="position:absolute;left:0pt;margin-left:57pt;margin-top:42.7pt;height:0.1pt;width:481.25pt;mso-position-horizontal-relative:page;z-index:251663360;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XE3fdgAAAAKAQAA&#10;DwAAAAAAAAABACAAAAAiAAAAZHJzL2Rvd25yZXYueG1sUEsBAhQAFAAAAAgAh07iQB/RwWMZAgAA&#10;fAQAAA4AAAAAAAAAAQAgAAAAJwEAAGRycy9lMm9Eb2MueG1sUEsFBgAAAAAGAAYAWQEAALIFAAAA&#10;AA==&#10;" path="m0,0l6111599,0e">
                <v:fill on="f" focussize="0,0"/>
                <v:stroke weight="0.45pt" color="#D4DDE8" joinstyle="round"/>
                <v:imagedata o:title=""/>
                <o:lock v:ext="edit" aspectratio="f"/>
                <v:textbox inset="0mm,0mm,0mm,0mm"/>
              </v:shape>
            </w:pict>
          </mc:Fallback>
        </mc:AlternateContent>
      </w:r>
      <w:r>
        <w:rPr>
          <w:b/>
        </w:rPr>
        <w:t>Conclusion:</w:t>
      </w:r>
      <w:r>
        <w:rPr>
          <w:b/>
          <w:spacing w:val="-10"/>
        </w:rPr>
        <w:t xml:space="preserve"> </w:t>
      </w:r>
      <w:r>
        <w:t>Classification</w:t>
      </w:r>
      <w:r>
        <w:rPr>
          <w:spacing w:val="-10"/>
        </w:rPr>
        <w:t xml:space="preserve"> </w:t>
      </w:r>
      <w:r>
        <w:t>identifies</w:t>
      </w:r>
      <w:r>
        <w:rPr>
          <w:spacing w:val="-10"/>
        </w:rPr>
        <w:t xml:space="preserve"> </w:t>
      </w:r>
      <w:r>
        <w:t>the</w:t>
      </w:r>
      <w:r>
        <w:rPr>
          <w:spacing w:val="-10"/>
        </w:rPr>
        <w:t xml:space="preserve"> </w:t>
      </w:r>
      <w:r>
        <w:t>likely</w:t>
      </w:r>
      <w:r>
        <w:rPr>
          <w:spacing w:val="-10"/>
        </w:rPr>
        <w:t xml:space="preserve"> </w:t>
      </w:r>
      <w:r>
        <w:t>defect</w:t>
      </w:r>
      <w:r>
        <w:rPr>
          <w:spacing w:val="-10"/>
        </w:rPr>
        <w:t xml:space="preserve"> </w:t>
      </w:r>
      <w:r>
        <w:t>type</w:t>
      </w:r>
      <w:r>
        <w:rPr>
          <w:spacing w:val="-10"/>
        </w:rPr>
        <w:t xml:space="preserve"> </w:t>
      </w:r>
      <w:r>
        <w:t>and</w:t>
      </w:r>
      <w:r>
        <w:rPr>
          <w:spacing w:val="-10"/>
        </w:rPr>
        <w:t xml:space="preserve"> </w:t>
      </w:r>
      <w:r>
        <w:t>impact,</w:t>
      </w:r>
      <w:r>
        <w:rPr>
          <w:spacing w:val="-10"/>
        </w:rPr>
        <w:t xml:space="preserve"> </w:t>
      </w:r>
      <w:r>
        <w:t>while</w:t>
      </w:r>
      <w:r>
        <w:rPr>
          <w:spacing w:val="-10"/>
        </w:rPr>
        <w:t xml:space="preserve"> </w:t>
      </w:r>
      <w:r>
        <w:t>precise</w:t>
      </w:r>
      <w:r>
        <w:rPr>
          <w:spacing w:val="-10"/>
        </w:rPr>
        <w:t xml:space="preserve"> </w:t>
      </w:r>
      <w:r>
        <w:t>test</w:t>
      </w:r>
      <w:r>
        <w:rPr>
          <w:spacing w:val="-10"/>
        </w:rPr>
        <w:t xml:space="preserve"> </w:t>
      </w:r>
      <w:r>
        <w:t>data</w:t>
      </w:r>
      <w:r>
        <w:rPr>
          <w:spacing w:val="-10"/>
        </w:rPr>
        <w:t xml:space="preserve"> </w:t>
      </w:r>
      <w:r>
        <w:t>and</w:t>
      </w:r>
      <w:r>
        <w:rPr>
          <w:spacing w:val="-10"/>
        </w:rPr>
        <w:t xml:space="preserve"> </w:t>
      </w:r>
      <w:r>
        <w:t>independently verified expected results reduce the risk of incorrect salary payments.</w:t>
      </w:r>
    </w:p>
    <w:p w14:paraId="385FC493">
      <w:pPr>
        <w:pStyle w:val="7"/>
        <w:spacing w:before="124"/>
        <w:ind w:left="0"/>
        <w:rPr>
          <w:sz w:val="32"/>
        </w:rPr>
      </w:pPr>
    </w:p>
    <w:p w14:paraId="7FC14223">
      <w:pPr>
        <w:pStyle w:val="2"/>
      </w:pPr>
      <w:r>
        <w:rPr>
          <w:color w:val="163A5E"/>
        </w:rPr>
        <w:t xml:space="preserve">Question </w:t>
      </w:r>
      <w:r>
        <w:rPr>
          <w:color w:val="163A5E"/>
          <w:spacing w:val="-5"/>
        </w:rPr>
        <w:t>10</w:t>
      </w:r>
    </w:p>
    <w:p w14:paraId="16156795">
      <w:pPr>
        <w:pStyle w:val="3"/>
        <w:spacing w:line="285" w:lineRule="auto"/>
      </w:pPr>
      <w:r>
        <w:rPr>
          <w:color w:val="163A5E"/>
        </w:rPr>
        <w:t>A software team skips proper test case design and directly executes random tests. Apply</w:t>
      </w:r>
      <w:r>
        <w:rPr>
          <w:color w:val="163A5E"/>
          <w:spacing w:val="40"/>
        </w:rPr>
        <w:t xml:space="preserve"> </w:t>
      </w:r>
      <w:r>
        <w:rPr>
          <w:color w:val="163A5E"/>
        </w:rPr>
        <w:t>testing as an engineering activity to redesign the testing process. Explain the importance</w:t>
      </w:r>
      <w:r>
        <w:rPr>
          <w:color w:val="163A5E"/>
          <w:spacing w:val="40"/>
        </w:rPr>
        <w:t xml:space="preserve"> </w:t>
      </w:r>
      <w:r>
        <w:rPr>
          <w:color w:val="163A5E"/>
        </w:rPr>
        <w:t>of structured test case design. Illustrate how this improves defect detection. Suggest</w:t>
      </w:r>
      <w:r>
        <w:rPr>
          <w:color w:val="163A5E"/>
          <w:spacing w:val="40"/>
        </w:rPr>
        <w:t xml:space="preserve"> </w:t>
      </w:r>
      <w:r>
        <w:rPr>
          <w:color w:val="163A5E"/>
        </w:rPr>
        <w:t>suitable techniques to enhance test effectiveness.</w:t>
      </w:r>
    </w:p>
    <w:p w14:paraId="18996606">
      <w:pPr>
        <w:pStyle w:val="4"/>
      </w:pPr>
      <w:r>
        <w:rPr>
          <w:spacing w:val="-2"/>
        </w:rPr>
        <w:t>Answer</w:t>
      </w:r>
    </w:p>
    <w:p w14:paraId="44867D07">
      <w:pPr>
        <w:pStyle w:val="4"/>
        <w:spacing w:after="0"/>
        <w:sectPr>
          <w:pgSz w:w="11910" w:h="16840"/>
          <w:pgMar w:top="1000" w:right="1133" w:bottom="740" w:left="1133" w:header="0" w:footer="512" w:gutter="0"/>
          <w:cols w:space="720" w:num="1"/>
        </w:sectPr>
      </w:pPr>
    </w:p>
    <w:p w14:paraId="6BDBDBB6">
      <w:pPr>
        <w:pStyle w:val="7"/>
        <w:spacing w:before="75" w:line="290" w:lineRule="auto"/>
      </w:pPr>
      <w:r>
        <w:rPr>
          <w:b/>
        </w:rPr>
        <w:t>Redesigned</w:t>
      </w:r>
      <w:r>
        <w:rPr>
          <w:b/>
          <w:spacing w:val="-9"/>
        </w:rPr>
        <w:t xml:space="preserve"> </w:t>
      </w:r>
      <w:r>
        <w:rPr>
          <w:b/>
        </w:rPr>
        <w:t>process:</w:t>
      </w:r>
      <w:r>
        <w:rPr>
          <w:b/>
          <w:spacing w:val="-9"/>
        </w:rPr>
        <w:t xml:space="preserve"> </w:t>
      </w:r>
      <w:r>
        <w:t>Start</w:t>
      </w:r>
      <w:r>
        <w:rPr>
          <w:spacing w:val="-9"/>
        </w:rPr>
        <w:t xml:space="preserve"> </w:t>
      </w:r>
      <w:r>
        <w:t>with</w:t>
      </w:r>
      <w:r>
        <w:rPr>
          <w:spacing w:val="-9"/>
        </w:rPr>
        <w:t xml:space="preserve"> </w:t>
      </w:r>
      <w:r>
        <w:t>requirement</w:t>
      </w:r>
      <w:r>
        <w:rPr>
          <w:spacing w:val="-9"/>
        </w:rPr>
        <w:t xml:space="preserve"> </w:t>
      </w:r>
      <w:r>
        <w:t>analysis,</w:t>
      </w:r>
      <w:r>
        <w:rPr>
          <w:spacing w:val="-9"/>
        </w:rPr>
        <w:t xml:space="preserve"> </w:t>
      </w:r>
      <w:r>
        <w:t>define</w:t>
      </w:r>
      <w:r>
        <w:rPr>
          <w:spacing w:val="-9"/>
        </w:rPr>
        <w:t xml:space="preserve"> </w:t>
      </w:r>
      <w:r>
        <w:t>test</w:t>
      </w:r>
      <w:r>
        <w:rPr>
          <w:spacing w:val="-9"/>
        </w:rPr>
        <w:t xml:space="preserve"> </w:t>
      </w:r>
      <w:r>
        <w:t>objectives</w:t>
      </w:r>
      <w:r>
        <w:rPr>
          <w:spacing w:val="-9"/>
        </w:rPr>
        <w:t xml:space="preserve"> </w:t>
      </w:r>
      <w:r>
        <w:t>and</w:t>
      </w:r>
      <w:r>
        <w:rPr>
          <w:spacing w:val="-9"/>
        </w:rPr>
        <w:t xml:space="preserve"> </w:t>
      </w:r>
      <w:r>
        <w:t>risks,</w:t>
      </w:r>
      <w:r>
        <w:rPr>
          <w:spacing w:val="-9"/>
        </w:rPr>
        <w:t xml:space="preserve"> </w:t>
      </w:r>
      <w:r>
        <w:t>create</w:t>
      </w:r>
      <w:r>
        <w:rPr>
          <w:spacing w:val="-9"/>
        </w:rPr>
        <w:t xml:space="preserve"> </w:t>
      </w:r>
      <w:r>
        <w:t>a</w:t>
      </w:r>
      <w:r>
        <w:rPr>
          <w:spacing w:val="-9"/>
        </w:rPr>
        <w:t xml:space="preserve"> </w:t>
      </w:r>
      <w:r>
        <w:t>test</w:t>
      </w:r>
      <w:r>
        <w:rPr>
          <w:spacing w:val="-9"/>
        </w:rPr>
        <w:t xml:space="preserve"> </w:t>
      </w:r>
      <w:r>
        <w:t>plan,</w:t>
      </w:r>
      <w:r>
        <w:rPr>
          <w:spacing w:val="-9"/>
        </w:rPr>
        <w:t xml:space="preserve"> </w:t>
      </w:r>
      <w:r>
        <w:t>design and review test cases, prepare test data and environments, execute tests, report defects, retest fixes, and run regression tests.</w:t>
      </w:r>
    </w:p>
    <w:p w14:paraId="21212B29">
      <w:pPr>
        <w:pStyle w:val="7"/>
        <w:spacing w:line="290" w:lineRule="auto"/>
        <w:ind w:right="36"/>
        <w:jc w:val="both"/>
      </w:pPr>
      <w:r>
        <w:rPr>
          <w:b/>
        </w:rPr>
        <w:t>Importance</w:t>
      </w:r>
      <w:r>
        <w:rPr>
          <w:b/>
          <w:spacing w:val="-9"/>
        </w:rPr>
        <w:t xml:space="preserve"> </w:t>
      </w:r>
      <w:r>
        <w:rPr>
          <w:b/>
        </w:rPr>
        <w:t>of</w:t>
      </w:r>
      <w:r>
        <w:rPr>
          <w:b/>
          <w:spacing w:val="-9"/>
        </w:rPr>
        <w:t xml:space="preserve"> </w:t>
      </w:r>
      <w:r>
        <w:rPr>
          <w:b/>
        </w:rPr>
        <w:t>structured</w:t>
      </w:r>
      <w:r>
        <w:rPr>
          <w:b/>
          <w:spacing w:val="-9"/>
        </w:rPr>
        <w:t xml:space="preserve"> </w:t>
      </w:r>
      <w:r>
        <w:rPr>
          <w:b/>
        </w:rPr>
        <w:t>test</w:t>
      </w:r>
      <w:r>
        <w:rPr>
          <w:b/>
          <w:spacing w:val="-9"/>
        </w:rPr>
        <w:t xml:space="preserve"> </w:t>
      </w:r>
      <w:r>
        <w:rPr>
          <w:b/>
        </w:rPr>
        <w:t>cases:</w:t>
      </w:r>
      <w:r>
        <w:rPr>
          <w:b/>
          <w:spacing w:val="-9"/>
        </w:rPr>
        <w:t xml:space="preserve"> </w:t>
      </w:r>
      <w:r>
        <w:t>Each</w:t>
      </w:r>
      <w:r>
        <w:rPr>
          <w:spacing w:val="-9"/>
        </w:rPr>
        <w:t xml:space="preserve"> </w:t>
      </w:r>
      <w:r>
        <w:t>case</w:t>
      </w:r>
      <w:r>
        <w:rPr>
          <w:spacing w:val="-9"/>
        </w:rPr>
        <w:t xml:space="preserve"> </w:t>
      </w:r>
      <w:r>
        <w:t>should</w:t>
      </w:r>
      <w:r>
        <w:rPr>
          <w:spacing w:val="-9"/>
        </w:rPr>
        <w:t xml:space="preserve"> </w:t>
      </w:r>
      <w:r>
        <w:t>contain</w:t>
      </w:r>
      <w:r>
        <w:rPr>
          <w:spacing w:val="-9"/>
        </w:rPr>
        <w:t xml:space="preserve"> </w:t>
      </w:r>
      <w:r>
        <w:t>an</w:t>
      </w:r>
      <w:r>
        <w:rPr>
          <w:spacing w:val="-9"/>
        </w:rPr>
        <w:t xml:space="preserve"> </w:t>
      </w:r>
      <w:r>
        <w:t>ID,</w:t>
      </w:r>
      <w:r>
        <w:rPr>
          <w:spacing w:val="-9"/>
        </w:rPr>
        <w:t xml:space="preserve"> </w:t>
      </w:r>
      <w:r>
        <w:t>requirement</w:t>
      </w:r>
      <w:r>
        <w:rPr>
          <w:spacing w:val="-9"/>
        </w:rPr>
        <w:t xml:space="preserve"> </w:t>
      </w:r>
      <w:r>
        <w:t>link,</w:t>
      </w:r>
      <w:r>
        <w:rPr>
          <w:spacing w:val="-9"/>
        </w:rPr>
        <w:t xml:space="preserve"> </w:t>
      </w:r>
      <w:r>
        <w:t>preconditions,</w:t>
      </w:r>
      <w:r>
        <w:rPr>
          <w:spacing w:val="-9"/>
        </w:rPr>
        <w:t xml:space="preserve"> </w:t>
      </w:r>
      <w:r>
        <w:t>input</w:t>
      </w:r>
      <w:r>
        <w:rPr>
          <w:spacing w:val="-9"/>
        </w:rPr>
        <w:t xml:space="preserve"> </w:t>
      </w:r>
      <w:r>
        <w:t>data, steps,</w:t>
      </w:r>
      <w:r>
        <w:rPr>
          <w:spacing w:val="-9"/>
        </w:rPr>
        <w:t xml:space="preserve"> </w:t>
      </w:r>
      <w:r>
        <w:t>expected</w:t>
      </w:r>
      <w:r>
        <w:rPr>
          <w:spacing w:val="-9"/>
        </w:rPr>
        <w:t xml:space="preserve"> </w:t>
      </w:r>
      <w:r>
        <w:t>result,</w:t>
      </w:r>
      <w:r>
        <w:rPr>
          <w:spacing w:val="-9"/>
        </w:rPr>
        <w:t xml:space="preserve"> </w:t>
      </w:r>
      <w:r>
        <w:t>actual</w:t>
      </w:r>
      <w:r>
        <w:rPr>
          <w:spacing w:val="-9"/>
        </w:rPr>
        <w:t xml:space="preserve"> </w:t>
      </w:r>
      <w:r>
        <w:t>result,</w:t>
      </w:r>
      <w:r>
        <w:rPr>
          <w:spacing w:val="-9"/>
        </w:rPr>
        <w:t xml:space="preserve"> </w:t>
      </w:r>
      <w:r>
        <w:t>and</w:t>
      </w:r>
      <w:r>
        <w:rPr>
          <w:spacing w:val="-9"/>
        </w:rPr>
        <w:t xml:space="preserve"> </w:t>
      </w:r>
      <w:r>
        <w:t>status.</w:t>
      </w:r>
      <w:r>
        <w:rPr>
          <w:spacing w:val="-9"/>
        </w:rPr>
        <w:t xml:space="preserve"> </w:t>
      </w:r>
      <w:r>
        <w:t>This</w:t>
      </w:r>
      <w:r>
        <w:rPr>
          <w:spacing w:val="-9"/>
        </w:rPr>
        <w:t xml:space="preserve"> </w:t>
      </w:r>
      <w:r>
        <w:t>makes</w:t>
      </w:r>
      <w:r>
        <w:rPr>
          <w:spacing w:val="-9"/>
        </w:rPr>
        <w:t xml:space="preserve"> </w:t>
      </w:r>
      <w:r>
        <w:t>testing</w:t>
      </w:r>
      <w:r>
        <w:rPr>
          <w:spacing w:val="-9"/>
        </w:rPr>
        <w:t xml:space="preserve"> </w:t>
      </w:r>
      <w:r>
        <w:t>repeatable,</w:t>
      </w:r>
      <w:r>
        <w:rPr>
          <w:spacing w:val="-9"/>
        </w:rPr>
        <w:t xml:space="preserve"> </w:t>
      </w:r>
      <w:r>
        <w:t>reviewable,</w:t>
      </w:r>
      <w:r>
        <w:rPr>
          <w:spacing w:val="-9"/>
        </w:rPr>
        <w:t xml:space="preserve"> </w:t>
      </w:r>
      <w:r>
        <w:t>and</w:t>
      </w:r>
      <w:r>
        <w:rPr>
          <w:spacing w:val="-9"/>
        </w:rPr>
        <w:t xml:space="preserve"> </w:t>
      </w:r>
      <w:r>
        <w:t>measurable.</w:t>
      </w:r>
      <w:r>
        <w:rPr>
          <w:spacing w:val="-9"/>
        </w:rPr>
        <w:t xml:space="preserve"> </w:t>
      </w:r>
      <w:r>
        <w:t>It</w:t>
      </w:r>
      <w:r>
        <w:rPr>
          <w:spacing w:val="-9"/>
        </w:rPr>
        <w:t xml:space="preserve"> </w:t>
      </w:r>
      <w:r>
        <w:t>also helps different testers obtain consistent results.</w:t>
      </w:r>
    </w:p>
    <w:p w14:paraId="7AD83E14">
      <w:pPr>
        <w:pStyle w:val="4"/>
        <w:spacing w:before="119"/>
        <w:jc w:val="both"/>
      </w:pPr>
      <w:r>
        <w:t>Useful</w:t>
      </w:r>
      <w:r>
        <w:rPr>
          <w:spacing w:val="-13"/>
        </w:rPr>
        <w:t xml:space="preserve"> </w:t>
      </w:r>
      <w:r>
        <w:rPr>
          <w:spacing w:val="-2"/>
        </w:rPr>
        <w:t>techniques:</w:t>
      </w:r>
    </w:p>
    <w:p w14:paraId="06321694">
      <w:pPr>
        <w:pStyle w:val="10"/>
        <w:numPr>
          <w:ilvl w:val="0"/>
          <w:numId w:val="8"/>
        </w:numPr>
        <w:tabs>
          <w:tab w:val="left" w:pos="124"/>
        </w:tabs>
        <w:spacing w:before="166" w:after="0" w:line="240" w:lineRule="auto"/>
        <w:ind w:left="124" w:right="0" w:hanging="117"/>
        <w:jc w:val="left"/>
        <w:rPr>
          <w:sz w:val="19"/>
        </w:rPr>
      </w:pPr>
      <w:r>
        <w:rPr>
          <w:b/>
          <w:spacing w:val="-2"/>
          <w:sz w:val="19"/>
        </w:rPr>
        <w:t>Equivalence</w:t>
      </w:r>
      <w:r>
        <w:rPr>
          <w:b/>
          <w:sz w:val="19"/>
        </w:rPr>
        <w:t xml:space="preserve"> </w:t>
      </w:r>
      <w:r>
        <w:rPr>
          <w:b/>
          <w:spacing w:val="-2"/>
          <w:sz w:val="19"/>
        </w:rPr>
        <w:t>partitioning:</w:t>
      </w:r>
      <w:r>
        <w:rPr>
          <w:b/>
          <w:sz w:val="19"/>
        </w:rPr>
        <w:t xml:space="preserve"> </w:t>
      </w:r>
      <w:r>
        <w:rPr>
          <w:spacing w:val="-2"/>
          <w:sz w:val="19"/>
        </w:rPr>
        <w:t>Choose</w:t>
      </w:r>
      <w:r>
        <w:rPr>
          <w:spacing w:val="1"/>
          <w:sz w:val="19"/>
        </w:rPr>
        <w:t xml:space="preserve"> </w:t>
      </w:r>
      <w:r>
        <w:rPr>
          <w:spacing w:val="-2"/>
          <w:sz w:val="19"/>
        </w:rPr>
        <w:t>representative</w:t>
      </w:r>
      <w:r>
        <w:rPr>
          <w:sz w:val="19"/>
        </w:rPr>
        <w:t xml:space="preserve"> </w:t>
      </w:r>
      <w:r>
        <w:rPr>
          <w:spacing w:val="-2"/>
          <w:sz w:val="19"/>
        </w:rPr>
        <w:t>values</w:t>
      </w:r>
      <w:r>
        <w:rPr>
          <w:spacing w:val="1"/>
          <w:sz w:val="19"/>
        </w:rPr>
        <w:t xml:space="preserve"> </w:t>
      </w:r>
      <w:r>
        <w:rPr>
          <w:spacing w:val="-2"/>
          <w:sz w:val="19"/>
        </w:rPr>
        <w:t>from</w:t>
      </w:r>
      <w:r>
        <w:rPr>
          <w:sz w:val="19"/>
        </w:rPr>
        <w:t xml:space="preserve"> </w:t>
      </w:r>
      <w:r>
        <w:rPr>
          <w:spacing w:val="-2"/>
          <w:sz w:val="19"/>
        </w:rPr>
        <w:t>valid</w:t>
      </w:r>
      <w:r>
        <w:rPr>
          <w:spacing w:val="1"/>
          <w:sz w:val="19"/>
        </w:rPr>
        <w:t xml:space="preserve"> </w:t>
      </w:r>
      <w:r>
        <w:rPr>
          <w:spacing w:val="-2"/>
          <w:sz w:val="19"/>
        </w:rPr>
        <w:t>and</w:t>
      </w:r>
      <w:r>
        <w:rPr>
          <w:sz w:val="19"/>
        </w:rPr>
        <w:t xml:space="preserve"> </w:t>
      </w:r>
      <w:r>
        <w:rPr>
          <w:spacing w:val="-2"/>
          <w:sz w:val="19"/>
        </w:rPr>
        <w:t>invalid</w:t>
      </w:r>
      <w:r>
        <w:rPr>
          <w:sz w:val="19"/>
        </w:rPr>
        <w:t xml:space="preserve"> </w:t>
      </w:r>
      <w:r>
        <w:rPr>
          <w:spacing w:val="-2"/>
          <w:sz w:val="19"/>
        </w:rPr>
        <w:t>groups.</w:t>
      </w:r>
    </w:p>
    <w:p w14:paraId="1FA006D8">
      <w:pPr>
        <w:pStyle w:val="10"/>
        <w:numPr>
          <w:ilvl w:val="0"/>
          <w:numId w:val="8"/>
        </w:numPr>
        <w:tabs>
          <w:tab w:val="left" w:pos="124"/>
        </w:tabs>
        <w:spacing w:before="165" w:after="0" w:line="240" w:lineRule="auto"/>
        <w:ind w:left="124" w:right="0" w:hanging="117"/>
        <w:jc w:val="left"/>
        <w:rPr>
          <w:sz w:val="19"/>
        </w:rPr>
      </w:pPr>
      <w:r>
        <w:rPr>
          <w:b/>
          <w:sz w:val="19"/>
        </w:rPr>
        <w:t>Boundary-value</w:t>
      </w:r>
      <w:r>
        <w:rPr>
          <w:b/>
          <w:spacing w:val="-13"/>
          <w:sz w:val="19"/>
        </w:rPr>
        <w:t xml:space="preserve"> </w:t>
      </w:r>
      <w:r>
        <w:rPr>
          <w:b/>
          <w:sz w:val="19"/>
        </w:rPr>
        <w:t>analysis:</w:t>
      </w:r>
      <w:r>
        <w:rPr>
          <w:b/>
          <w:spacing w:val="-13"/>
          <w:sz w:val="19"/>
        </w:rPr>
        <w:t xml:space="preserve"> </w:t>
      </w:r>
      <w:r>
        <w:rPr>
          <w:sz w:val="19"/>
        </w:rPr>
        <w:t>Test</w:t>
      </w:r>
      <w:r>
        <w:rPr>
          <w:spacing w:val="-13"/>
          <w:sz w:val="19"/>
        </w:rPr>
        <w:t xml:space="preserve"> </w:t>
      </w:r>
      <w:r>
        <w:rPr>
          <w:sz w:val="19"/>
        </w:rPr>
        <w:t>values</w:t>
      </w:r>
      <w:r>
        <w:rPr>
          <w:spacing w:val="-13"/>
          <w:sz w:val="19"/>
        </w:rPr>
        <w:t xml:space="preserve"> </w:t>
      </w:r>
      <w:r>
        <w:rPr>
          <w:sz w:val="19"/>
        </w:rPr>
        <w:t>at,</w:t>
      </w:r>
      <w:r>
        <w:rPr>
          <w:spacing w:val="-13"/>
          <w:sz w:val="19"/>
        </w:rPr>
        <w:t xml:space="preserve"> </w:t>
      </w:r>
      <w:r>
        <w:rPr>
          <w:sz w:val="19"/>
        </w:rPr>
        <w:t>below,</w:t>
      </w:r>
      <w:r>
        <w:rPr>
          <w:spacing w:val="-13"/>
          <w:sz w:val="19"/>
        </w:rPr>
        <w:t xml:space="preserve"> </w:t>
      </w:r>
      <w:r>
        <w:rPr>
          <w:sz w:val="19"/>
        </w:rPr>
        <w:t>and</w:t>
      </w:r>
      <w:r>
        <w:rPr>
          <w:spacing w:val="-13"/>
          <w:sz w:val="19"/>
        </w:rPr>
        <w:t xml:space="preserve"> </w:t>
      </w:r>
      <w:r>
        <w:rPr>
          <w:sz w:val="19"/>
        </w:rPr>
        <w:t>above</w:t>
      </w:r>
      <w:r>
        <w:rPr>
          <w:spacing w:val="-13"/>
          <w:sz w:val="19"/>
        </w:rPr>
        <w:t xml:space="preserve"> </w:t>
      </w:r>
      <w:r>
        <w:rPr>
          <w:spacing w:val="-2"/>
          <w:sz w:val="19"/>
        </w:rPr>
        <w:t>limits.</w:t>
      </w:r>
    </w:p>
    <w:p w14:paraId="2E69A215">
      <w:pPr>
        <w:pStyle w:val="10"/>
        <w:numPr>
          <w:ilvl w:val="0"/>
          <w:numId w:val="8"/>
        </w:numPr>
        <w:tabs>
          <w:tab w:val="left" w:pos="124"/>
        </w:tabs>
        <w:spacing w:before="166" w:after="0" w:line="240" w:lineRule="auto"/>
        <w:ind w:left="124" w:right="0" w:hanging="117"/>
        <w:jc w:val="left"/>
        <w:rPr>
          <w:sz w:val="19"/>
        </w:rPr>
      </w:pPr>
      <w:r>
        <w:rPr>
          <w:b/>
          <w:spacing w:val="-2"/>
          <w:sz w:val="19"/>
        </w:rPr>
        <w:t>Decision</w:t>
      </w:r>
      <w:r>
        <w:rPr>
          <w:b/>
          <w:spacing w:val="-1"/>
          <w:sz w:val="19"/>
        </w:rPr>
        <w:t xml:space="preserve"> </w:t>
      </w:r>
      <w:r>
        <w:rPr>
          <w:b/>
          <w:spacing w:val="-2"/>
          <w:sz w:val="19"/>
        </w:rPr>
        <w:t>tables:</w:t>
      </w:r>
      <w:r>
        <w:rPr>
          <w:b/>
          <w:sz w:val="19"/>
        </w:rPr>
        <w:t xml:space="preserve"> </w:t>
      </w:r>
      <w:r>
        <w:rPr>
          <w:spacing w:val="-2"/>
          <w:sz w:val="19"/>
        </w:rPr>
        <w:t>Cover</w:t>
      </w:r>
      <w:r>
        <w:rPr>
          <w:sz w:val="19"/>
        </w:rPr>
        <w:t xml:space="preserve"> </w:t>
      </w:r>
      <w:r>
        <w:rPr>
          <w:spacing w:val="-2"/>
          <w:sz w:val="19"/>
        </w:rPr>
        <w:t>combinations</w:t>
      </w:r>
      <w:r>
        <w:rPr>
          <w:sz w:val="19"/>
        </w:rPr>
        <w:t xml:space="preserve"> </w:t>
      </w:r>
      <w:r>
        <w:rPr>
          <w:spacing w:val="-2"/>
          <w:sz w:val="19"/>
        </w:rPr>
        <w:t>of</w:t>
      </w:r>
      <w:r>
        <w:rPr>
          <w:sz w:val="19"/>
        </w:rPr>
        <w:t xml:space="preserve"> </w:t>
      </w:r>
      <w:r>
        <w:rPr>
          <w:spacing w:val="-2"/>
          <w:sz w:val="19"/>
        </w:rPr>
        <w:t>conditions</w:t>
      </w:r>
      <w:r>
        <w:rPr>
          <w:sz w:val="19"/>
        </w:rPr>
        <w:t xml:space="preserve"> </w:t>
      </w:r>
      <w:r>
        <w:rPr>
          <w:spacing w:val="-2"/>
          <w:sz w:val="19"/>
        </w:rPr>
        <w:t>and</w:t>
      </w:r>
      <w:r>
        <w:rPr>
          <w:sz w:val="19"/>
        </w:rPr>
        <w:t xml:space="preserve"> </w:t>
      </w:r>
      <w:r>
        <w:rPr>
          <w:spacing w:val="-2"/>
          <w:sz w:val="19"/>
        </w:rPr>
        <w:t>actions.</w:t>
      </w:r>
    </w:p>
    <w:p w14:paraId="6DB99713">
      <w:pPr>
        <w:pStyle w:val="10"/>
        <w:numPr>
          <w:ilvl w:val="0"/>
          <w:numId w:val="8"/>
        </w:numPr>
        <w:tabs>
          <w:tab w:val="left" w:pos="124"/>
        </w:tabs>
        <w:spacing w:before="165" w:after="0" w:line="240" w:lineRule="auto"/>
        <w:ind w:left="124" w:right="0" w:hanging="117"/>
        <w:jc w:val="left"/>
        <w:rPr>
          <w:sz w:val="19"/>
        </w:rPr>
      </w:pPr>
      <w:r>
        <w:rPr>
          <w:b/>
          <w:spacing w:val="-2"/>
          <w:sz w:val="19"/>
        </w:rPr>
        <w:t>State-transition</w:t>
      </w:r>
      <w:r>
        <w:rPr>
          <w:b/>
          <w:sz w:val="19"/>
        </w:rPr>
        <w:t xml:space="preserve"> </w:t>
      </w:r>
      <w:r>
        <w:rPr>
          <w:b/>
          <w:spacing w:val="-2"/>
          <w:sz w:val="19"/>
        </w:rPr>
        <w:t>testing:</w:t>
      </w:r>
      <w:r>
        <w:rPr>
          <w:b/>
          <w:sz w:val="19"/>
        </w:rPr>
        <w:t xml:space="preserve"> </w:t>
      </w:r>
      <w:r>
        <w:rPr>
          <w:spacing w:val="-2"/>
          <w:sz w:val="19"/>
        </w:rPr>
        <w:t>Check</w:t>
      </w:r>
      <w:r>
        <w:rPr>
          <w:sz w:val="19"/>
        </w:rPr>
        <w:t xml:space="preserve"> </w:t>
      </w:r>
      <w:r>
        <w:rPr>
          <w:spacing w:val="-2"/>
          <w:sz w:val="19"/>
        </w:rPr>
        <w:t>behavior</w:t>
      </w:r>
      <w:r>
        <w:rPr>
          <w:sz w:val="19"/>
        </w:rPr>
        <w:t xml:space="preserve"> </w:t>
      </w:r>
      <w:r>
        <w:rPr>
          <w:spacing w:val="-2"/>
          <w:sz w:val="19"/>
        </w:rPr>
        <w:t>as</w:t>
      </w:r>
      <w:r>
        <w:rPr>
          <w:sz w:val="19"/>
        </w:rPr>
        <w:t xml:space="preserve"> </w:t>
      </w:r>
      <w:r>
        <w:rPr>
          <w:spacing w:val="-2"/>
          <w:sz w:val="19"/>
        </w:rPr>
        <w:t>the</w:t>
      </w:r>
      <w:r>
        <w:rPr>
          <w:sz w:val="19"/>
        </w:rPr>
        <w:t xml:space="preserve"> </w:t>
      </w:r>
      <w:r>
        <w:rPr>
          <w:spacing w:val="-2"/>
          <w:sz w:val="19"/>
        </w:rPr>
        <w:t>application</w:t>
      </w:r>
      <w:r>
        <w:rPr>
          <w:sz w:val="19"/>
        </w:rPr>
        <w:t xml:space="preserve"> </w:t>
      </w:r>
      <w:r>
        <w:rPr>
          <w:spacing w:val="-2"/>
          <w:sz w:val="19"/>
        </w:rPr>
        <w:t>moves</w:t>
      </w:r>
      <w:r>
        <w:rPr>
          <w:sz w:val="19"/>
        </w:rPr>
        <w:t xml:space="preserve"> </w:t>
      </w:r>
      <w:r>
        <w:rPr>
          <w:spacing w:val="-2"/>
          <w:sz w:val="19"/>
        </w:rPr>
        <w:t>between</w:t>
      </w:r>
      <w:r>
        <w:rPr>
          <w:spacing w:val="1"/>
          <w:sz w:val="19"/>
        </w:rPr>
        <w:t xml:space="preserve"> </w:t>
      </w:r>
      <w:r>
        <w:rPr>
          <w:spacing w:val="-2"/>
          <w:sz w:val="19"/>
        </w:rPr>
        <w:t>states.</w:t>
      </w:r>
    </w:p>
    <w:p w14:paraId="56D010F1">
      <w:pPr>
        <w:pStyle w:val="10"/>
        <w:numPr>
          <w:ilvl w:val="0"/>
          <w:numId w:val="8"/>
        </w:numPr>
        <w:tabs>
          <w:tab w:val="left" w:pos="124"/>
        </w:tabs>
        <w:spacing w:before="166" w:after="0" w:line="240" w:lineRule="auto"/>
        <w:ind w:left="124" w:right="0" w:hanging="117"/>
        <w:jc w:val="left"/>
        <w:rPr>
          <w:sz w:val="19"/>
        </w:rPr>
      </w:pPr>
      <w:r>
        <w:rPr>
          <w:b/>
          <w:spacing w:val="-2"/>
          <w:sz w:val="19"/>
        </w:rPr>
        <w:t>Pairwise</w:t>
      </w:r>
      <w:r>
        <w:rPr>
          <w:b/>
          <w:sz w:val="19"/>
        </w:rPr>
        <w:t xml:space="preserve"> </w:t>
      </w:r>
      <w:r>
        <w:rPr>
          <w:b/>
          <w:spacing w:val="-2"/>
          <w:sz w:val="19"/>
        </w:rPr>
        <w:t>testing:</w:t>
      </w:r>
      <w:r>
        <w:rPr>
          <w:b/>
          <w:sz w:val="19"/>
        </w:rPr>
        <w:t xml:space="preserve"> </w:t>
      </w:r>
      <w:r>
        <w:rPr>
          <w:spacing w:val="-2"/>
          <w:sz w:val="19"/>
        </w:rPr>
        <w:t>Reduce</w:t>
      </w:r>
      <w:r>
        <w:rPr>
          <w:sz w:val="19"/>
        </w:rPr>
        <w:t xml:space="preserve"> </w:t>
      </w:r>
      <w:r>
        <w:rPr>
          <w:spacing w:val="-2"/>
          <w:sz w:val="19"/>
        </w:rPr>
        <w:t>combinations</w:t>
      </w:r>
      <w:r>
        <w:rPr>
          <w:sz w:val="19"/>
        </w:rPr>
        <w:t xml:space="preserve"> </w:t>
      </w:r>
      <w:r>
        <w:rPr>
          <w:spacing w:val="-2"/>
          <w:sz w:val="19"/>
        </w:rPr>
        <w:t>while</w:t>
      </w:r>
      <w:r>
        <w:rPr>
          <w:sz w:val="19"/>
        </w:rPr>
        <w:t xml:space="preserve"> </w:t>
      </w:r>
      <w:r>
        <w:rPr>
          <w:spacing w:val="-2"/>
          <w:sz w:val="19"/>
        </w:rPr>
        <w:t>covering</w:t>
      </w:r>
      <w:r>
        <w:rPr>
          <w:sz w:val="19"/>
        </w:rPr>
        <w:t xml:space="preserve"> </w:t>
      </w:r>
      <w:r>
        <w:rPr>
          <w:spacing w:val="-2"/>
          <w:sz w:val="19"/>
        </w:rPr>
        <w:t>pairs</w:t>
      </w:r>
      <w:r>
        <w:rPr>
          <w:sz w:val="19"/>
        </w:rPr>
        <w:t xml:space="preserve"> </w:t>
      </w:r>
      <w:r>
        <w:rPr>
          <w:spacing w:val="-2"/>
          <w:sz w:val="19"/>
        </w:rPr>
        <w:t>of</w:t>
      </w:r>
      <w:r>
        <w:rPr>
          <w:sz w:val="19"/>
        </w:rPr>
        <w:t xml:space="preserve"> </w:t>
      </w:r>
      <w:r>
        <w:rPr>
          <w:spacing w:val="-2"/>
          <w:sz w:val="19"/>
        </w:rPr>
        <w:t>parameter</w:t>
      </w:r>
      <w:r>
        <w:rPr>
          <w:sz w:val="19"/>
        </w:rPr>
        <w:t xml:space="preserve"> </w:t>
      </w:r>
      <w:r>
        <w:rPr>
          <w:spacing w:val="-2"/>
          <w:sz w:val="19"/>
        </w:rPr>
        <w:t>values.</w:t>
      </w:r>
    </w:p>
    <w:p w14:paraId="12F357C5">
      <w:pPr>
        <w:pStyle w:val="10"/>
        <w:numPr>
          <w:ilvl w:val="0"/>
          <w:numId w:val="8"/>
        </w:numPr>
        <w:tabs>
          <w:tab w:val="left" w:pos="124"/>
        </w:tabs>
        <w:spacing w:before="165" w:after="0" w:line="240" w:lineRule="auto"/>
        <w:ind w:left="124" w:right="0" w:hanging="117"/>
        <w:jc w:val="left"/>
        <w:rPr>
          <w:sz w:val="19"/>
        </w:rPr>
      </w:pPr>
      <w:r>
        <w:rPr>
          <w:b/>
          <w:spacing w:val="-2"/>
          <w:sz w:val="19"/>
        </w:rPr>
        <w:t>Risk-based</w:t>
      </w:r>
      <w:r>
        <w:rPr>
          <w:b/>
          <w:sz w:val="19"/>
        </w:rPr>
        <w:t xml:space="preserve"> </w:t>
      </w:r>
      <w:r>
        <w:rPr>
          <w:b/>
          <w:spacing w:val="-2"/>
          <w:sz w:val="19"/>
        </w:rPr>
        <w:t>testing:</w:t>
      </w:r>
      <w:r>
        <w:rPr>
          <w:b/>
          <w:spacing w:val="1"/>
          <w:sz w:val="19"/>
        </w:rPr>
        <w:t xml:space="preserve"> </w:t>
      </w:r>
      <w:r>
        <w:rPr>
          <w:spacing w:val="-2"/>
          <w:sz w:val="19"/>
        </w:rPr>
        <w:t>Test</w:t>
      </w:r>
      <w:r>
        <w:rPr>
          <w:sz w:val="19"/>
        </w:rPr>
        <w:t xml:space="preserve"> </w:t>
      </w:r>
      <w:r>
        <w:rPr>
          <w:spacing w:val="-2"/>
          <w:sz w:val="19"/>
        </w:rPr>
        <w:t>high-impact</w:t>
      </w:r>
      <w:r>
        <w:rPr>
          <w:spacing w:val="1"/>
          <w:sz w:val="19"/>
        </w:rPr>
        <w:t xml:space="preserve"> </w:t>
      </w:r>
      <w:r>
        <w:rPr>
          <w:spacing w:val="-2"/>
          <w:sz w:val="19"/>
        </w:rPr>
        <w:t>functions</w:t>
      </w:r>
      <w:r>
        <w:rPr>
          <w:sz w:val="19"/>
        </w:rPr>
        <w:t xml:space="preserve"> </w:t>
      </w:r>
      <w:r>
        <w:rPr>
          <w:spacing w:val="-2"/>
          <w:sz w:val="19"/>
        </w:rPr>
        <w:t>first.</w:t>
      </w:r>
    </w:p>
    <w:p w14:paraId="15983A5A">
      <w:pPr>
        <w:pStyle w:val="10"/>
        <w:numPr>
          <w:ilvl w:val="0"/>
          <w:numId w:val="8"/>
        </w:numPr>
        <w:tabs>
          <w:tab w:val="left" w:pos="124"/>
        </w:tabs>
        <w:spacing w:before="166" w:after="0" w:line="240" w:lineRule="auto"/>
        <w:ind w:left="124" w:right="0" w:hanging="117"/>
        <w:jc w:val="left"/>
        <w:rPr>
          <w:sz w:val="19"/>
        </w:rPr>
      </w:pPr>
      <w:r>
        <w:rPr>
          <w:b/>
          <w:spacing w:val="-2"/>
          <w:sz w:val="19"/>
        </w:rPr>
        <w:t>Automation:</w:t>
      </w:r>
      <w:r>
        <w:rPr>
          <w:b/>
          <w:sz w:val="19"/>
        </w:rPr>
        <w:t xml:space="preserve"> </w:t>
      </w:r>
      <w:r>
        <w:rPr>
          <w:spacing w:val="-2"/>
          <w:sz w:val="19"/>
        </w:rPr>
        <w:t>Repeatedly</w:t>
      </w:r>
      <w:r>
        <w:rPr>
          <w:sz w:val="19"/>
        </w:rPr>
        <w:t xml:space="preserve"> </w:t>
      </w:r>
      <w:r>
        <w:rPr>
          <w:spacing w:val="-2"/>
          <w:sz w:val="19"/>
        </w:rPr>
        <w:t>execute</w:t>
      </w:r>
      <w:r>
        <w:rPr>
          <w:sz w:val="19"/>
        </w:rPr>
        <w:t xml:space="preserve"> </w:t>
      </w:r>
      <w:r>
        <w:rPr>
          <w:spacing w:val="-2"/>
          <w:sz w:val="19"/>
        </w:rPr>
        <w:t>stable</w:t>
      </w:r>
      <w:r>
        <w:rPr>
          <w:sz w:val="19"/>
        </w:rPr>
        <w:t xml:space="preserve"> </w:t>
      </w:r>
      <w:r>
        <w:rPr>
          <w:spacing w:val="-2"/>
          <w:sz w:val="19"/>
        </w:rPr>
        <w:t>regression</w:t>
      </w:r>
      <w:r>
        <w:rPr>
          <w:sz w:val="19"/>
        </w:rPr>
        <w:t xml:space="preserve"> </w:t>
      </w:r>
      <w:r>
        <w:rPr>
          <w:spacing w:val="-2"/>
          <w:sz w:val="19"/>
        </w:rPr>
        <w:t>cases.</w:t>
      </w:r>
    </w:p>
    <w:p w14:paraId="7C388186">
      <w:pPr>
        <w:pStyle w:val="7"/>
        <w:spacing w:before="165" w:line="290" w:lineRule="auto"/>
      </w:pPr>
      <w:r>
        <w:rPr>
          <w:b/>
        </w:rPr>
        <w:t>Example:</w:t>
      </w:r>
      <w:r>
        <w:rPr>
          <w:b/>
          <w:spacing w:val="-8"/>
        </w:rPr>
        <w:t xml:space="preserve"> </w:t>
      </w:r>
      <w:r>
        <w:t>For</w:t>
      </w:r>
      <w:r>
        <w:rPr>
          <w:spacing w:val="-8"/>
        </w:rPr>
        <w:t xml:space="preserve"> </w:t>
      </w:r>
      <w:r>
        <w:t>a</w:t>
      </w:r>
      <w:r>
        <w:rPr>
          <w:spacing w:val="-8"/>
        </w:rPr>
        <w:t xml:space="preserve"> </w:t>
      </w:r>
      <w:r>
        <w:t>password</w:t>
      </w:r>
      <w:r>
        <w:rPr>
          <w:spacing w:val="-8"/>
        </w:rPr>
        <w:t xml:space="preserve"> </w:t>
      </w:r>
      <w:r>
        <w:t>field</w:t>
      </w:r>
      <w:r>
        <w:rPr>
          <w:spacing w:val="-8"/>
        </w:rPr>
        <w:t xml:space="preserve"> </w:t>
      </w:r>
      <w:r>
        <w:t>requiring</w:t>
      </w:r>
      <w:r>
        <w:rPr>
          <w:spacing w:val="-8"/>
        </w:rPr>
        <w:t xml:space="preserve"> </w:t>
      </w:r>
      <w:r>
        <w:t>8–20</w:t>
      </w:r>
      <w:r>
        <w:rPr>
          <w:spacing w:val="-8"/>
        </w:rPr>
        <w:t xml:space="preserve"> </w:t>
      </w:r>
      <w:r>
        <w:t>characters,</w:t>
      </w:r>
      <w:r>
        <w:rPr>
          <w:spacing w:val="-8"/>
        </w:rPr>
        <w:t xml:space="preserve"> </w:t>
      </w:r>
      <w:r>
        <w:t>test</w:t>
      </w:r>
      <w:r>
        <w:rPr>
          <w:spacing w:val="-8"/>
        </w:rPr>
        <w:t xml:space="preserve"> </w:t>
      </w:r>
      <w:r>
        <w:t>lengths</w:t>
      </w:r>
      <w:r>
        <w:rPr>
          <w:spacing w:val="-8"/>
        </w:rPr>
        <w:t xml:space="preserve"> </w:t>
      </w:r>
      <w:r>
        <w:t>7,</w:t>
      </w:r>
      <w:r>
        <w:rPr>
          <w:spacing w:val="-8"/>
        </w:rPr>
        <w:t xml:space="preserve"> </w:t>
      </w:r>
      <w:r>
        <w:t>8,</w:t>
      </w:r>
      <w:r>
        <w:rPr>
          <w:spacing w:val="-8"/>
        </w:rPr>
        <w:t xml:space="preserve"> </w:t>
      </w:r>
      <w:r>
        <w:t>20,</w:t>
      </w:r>
      <w:r>
        <w:rPr>
          <w:spacing w:val="-8"/>
        </w:rPr>
        <w:t xml:space="preserve"> </w:t>
      </w:r>
      <w:r>
        <w:t>and</w:t>
      </w:r>
      <w:r>
        <w:rPr>
          <w:spacing w:val="-8"/>
        </w:rPr>
        <w:t xml:space="preserve"> </w:t>
      </w:r>
      <w:r>
        <w:t>21,</w:t>
      </w:r>
      <w:r>
        <w:rPr>
          <w:spacing w:val="-8"/>
        </w:rPr>
        <w:t xml:space="preserve"> </w:t>
      </w:r>
      <w:r>
        <w:t>plus</w:t>
      </w:r>
      <w:r>
        <w:rPr>
          <w:spacing w:val="-8"/>
        </w:rPr>
        <w:t xml:space="preserve"> </w:t>
      </w:r>
      <w:r>
        <w:t>empty</w:t>
      </w:r>
      <w:r>
        <w:rPr>
          <w:spacing w:val="-8"/>
        </w:rPr>
        <w:t xml:space="preserve"> </w:t>
      </w:r>
      <w:r>
        <w:t>input</w:t>
      </w:r>
      <w:r>
        <w:rPr>
          <w:spacing w:val="-8"/>
        </w:rPr>
        <w:t xml:space="preserve"> </w:t>
      </w:r>
      <w:r>
        <w:t>and</w:t>
      </w:r>
      <w:r>
        <w:rPr>
          <w:spacing w:val="-8"/>
        </w:rPr>
        <w:t xml:space="preserve"> </w:t>
      </w:r>
      <w:r>
        <w:t>invalid characters if restricted. Random tests may miss these boundaries.</w:t>
      </w:r>
    </w:p>
    <w:p w14:paraId="1C308DA6">
      <w:pPr>
        <w:pStyle w:val="7"/>
        <w:spacing w:before="120" w:line="290" w:lineRule="auto"/>
        <w:ind w:right="146"/>
      </w:pPr>
      <w:r>
        <mc:AlternateContent>
          <mc:Choice Requires="wps">
            <w:drawing>
              <wp:anchor distT="0" distB="0" distL="0" distR="0" simplePos="0" relativeHeight="251663360" behindDoc="0" locked="0" layoutInCell="1" allowOverlap="1">
                <wp:simplePos x="0" y="0"/>
                <wp:positionH relativeFrom="page">
                  <wp:posOffset>723900</wp:posOffset>
                </wp:positionH>
                <wp:positionV relativeFrom="paragraph">
                  <wp:posOffset>542925</wp:posOffset>
                </wp:positionV>
                <wp:extent cx="6111875" cy="1270"/>
                <wp:effectExtent l="0" t="0" r="0" b="0"/>
                <wp:wrapNone/>
                <wp:docPr id="14" name="Graphic 14"/>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4" o:spid="_x0000_s1026" o:spt="100" style="position:absolute;left:0pt;margin-left:57pt;margin-top:42.75pt;height:0.1pt;width:481.25pt;mso-position-horizontal-relative:page;z-index:251663360;mso-width-relative:page;mso-height-relative:page;" filled="f" stroked="t" coordsize="6111875,1" o:gfxdata="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YlKtgAAAAKAQAA&#10;DwAAAAAAAAABACAAAAAiAAAAZHJzL2Rvd25yZXYueG1sUEsBAhQAFAAAAAgAh07iQP8d650ZAgAA&#10;fAQAAA4AAAAAAAAAAQAgAAAAJwEAAGRycy9lMm9Eb2MueG1sUEsFBgAAAAAGAAYAWQEAALIFAAAA&#10;AA==&#10;" path="m0,0l6111599,0e">
                <v:fill on="f" focussize="0,0"/>
                <v:stroke weight="0.45pt" color="#D4DDE8" joinstyle="round"/>
                <v:imagedata o:title=""/>
                <o:lock v:ext="edit" aspectratio="f"/>
                <v:textbox inset="0mm,0mm,0mm,0mm"/>
              </v:shape>
            </w:pict>
          </mc:Fallback>
        </mc:AlternateContent>
      </w:r>
      <w:r>
        <w:rPr>
          <w:b/>
        </w:rPr>
        <w:t>Conclusion:</w:t>
      </w:r>
      <w:r>
        <w:rPr>
          <w:b/>
          <w:spacing w:val="-12"/>
        </w:rPr>
        <w:t xml:space="preserve"> </w:t>
      </w:r>
      <w:r>
        <w:t>Structured</w:t>
      </w:r>
      <w:r>
        <w:rPr>
          <w:spacing w:val="-12"/>
        </w:rPr>
        <w:t xml:space="preserve"> </w:t>
      </w:r>
      <w:r>
        <w:t>test</w:t>
      </w:r>
      <w:r>
        <w:rPr>
          <w:spacing w:val="-12"/>
        </w:rPr>
        <w:t xml:space="preserve"> </w:t>
      </w:r>
      <w:r>
        <w:t>design</w:t>
      </w:r>
      <w:r>
        <w:rPr>
          <w:spacing w:val="-12"/>
        </w:rPr>
        <w:t xml:space="preserve"> </w:t>
      </w:r>
      <w:r>
        <w:t>increases</w:t>
      </w:r>
      <w:r>
        <w:rPr>
          <w:spacing w:val="-12"/>
        </w:rPr>
        <w:t xml:space="preserve"> </w:t>
      </w:r>
      <w:r>
        <w:t>coverage,</w:t>
      </w:r>
      <w:r>
        <w:rPr>
          <w:spacing w:val="-12"/>
        </w:rPr>
        <w:t xml:space="preserve"> </w:t>
      </w:r>
      <w:r>
        <w:t>improves</w:t>
      </w:r>
      <w:r>
        <w:rPr>
          <w:spacing w:val="-12"/>
        </w:rPr>
        <w:t xml:space="preserve"> </w:t>
      </w:r>
      <w:r>
        <w:t>defect</w:t>
      </w:r>
      <w:r>
        <w:rPr>
          <w:spacing w:val="-12"/>
        </w:rPr>
        <w:t xml:space="preserve"> </w:t>
      </w:r>
      <w:r>
        <w:t>reproducibility,</w:t>
      </w:r>
      <w:r>
        <w:rPr>
          <w:spacing w:val="-12"/>
        </w:rPr>
        <w:t xml:space="preserve"> </w:t>
      </w:r>
      <w:r>
        <w:t>and</w:t>
      </w:r>
      <w:r>
        <w:rPr>
          <w:spacing w:val="-12"/>
        </w:rPr>
        <w:t xml:space="preserve"> </w:t>
      </w:r>
      <w:r>
        <w:t>makes</w:t>
      </w:r>
      <w:r>
        <w:rPr>
          <w:spacing w:val="-12"/>
        </w:rPr>
        <w:t xml:space="preserve"> </w:t>
      </w:r>
      <w:r>
        <w:t>results</w:t>
      </w:r>
      <w:r>
        <w:rPr>
          <w:spacing w:val="-12"/>
        </w:rPr>
        <w:t xml:space="preserve"> </w:t>
      </w:r>
      <w:r>
        <w:t>easier to evaluate than random execution.</w:t>
      </w:r>
    </w:p>
    <w:p w14:paraId="50949A40">
      <w:pPr>
        <w:pStyle w:val="7"/>
        <w:spacing w:before="123"/>
        <w:ind w:left="0"/>
        <w:rPr>
          <w:sz w:val="32"/>
        </w:rPr>
      </w:pPr>
    </w:p>
    <w:p w14:paraId="577F8574">
      <w:pPr>
        <w:pStyle w:val="2"/>
      </w:pPr>
      <w:r>
        <w:rPr>
          <w:color w:val="163A5E"/>
        </w:rPr>
        <w:t xml:space="preserve">Question </w:t>
      </w:r>
      <w:r>
        <w:rPr>
          <w:color w:val="163A5E"/>
          <w:spacing w:val="-5"/>
        </w:rPr>
        <w:t>11</w:t>
      </w:r>
    </w:p>
    <w:p w14:paraId="2F2D4779">
      <w:pPr>
        <w:pStyle w:val="3"/>
        <w:spacing w:line="285" w:lineRule="auto"/>
      </w:pPr>
      <w:r>
        <w:rPr>
          <w:color w:val="163A5E"/>
        </w:rPr>
        <w:t>A healthcare application shows data inconsistency across modules. Apply testing</w:t>
      </w:r>
      <w:r>
        <w:rPr>
          <w:color w:val="163A5E"/>
          <w:spacing w:val="40"/>
        </w:rPr>
        <w:t xml:space="preserve"> </w:t>
      </w:r>
      <w:r>
        <w:rPr>
          <w:color w:val="163A5E"/>
        </w:rPr>
        <w:t>principles to analyze the issue. Explain how defects may originate during development.</w:t>
      </w:r>
      <w:r>
        <w:rPr>
          <w:color w:val="163A5E"/>
          <w:spacing w:val="40"/>
        </w:rPr>
        <w:t xml:space="preserve"> </w:t>
      </w:r>
      <w:r>
        <w:rPr>
          <w:color w:val="163A5E"/>
        </w:rPr>
        <w:t>Illustrate how systematic testing ensures data integrity. Suggest improvements in defect</w:t>
      </w:r>
      <w:r>
        <w:rPr>
          <w:color w:val="163A5E"/>
          <w:spacing w:val="40"/>
        </w:rPr>
        <w:t xml:space="preserve"> </w:t>
      </w:r>
      <w:r>
        <w:rPr>
          <w:color w:val="163A5E"/>
        </w:rPr>
        <w:t>tracking and reporting.</w:t>
      </w:r>
    </w:p>
    <w:p w14:paraId="3AAFA8DB">
      <w:pPr>
        <w:pStyle w:val="4"/>
      </w:pPr>
      <w:r>
        <w:rPr>
          <w:spacing w:val="-2"/>
        </w:rPr>
        <w:t>Answer</w:t>
      </w:r>
    </w:p>
    <w:p w14:paraId="2D43E6E0">
      <w:pPr>
        <w:pStyle w:val="7"/>
        <w:spacing w:before="165" w:line="290" w:lineRule="auto"/>
      </w:pPr>
      <w:r>
        <w:rPr>
          <w:b/>
        </w:rPr>
        <w:t>Possible</w:t>
      </w:r>
      <w:r>
        <w:rPr>
          <w:b/>
          <w:spacing w:val="-4"/>
        </w:rPr>
        <w:t xml:space="preserve"> </w:t>
      </w:r>
      <w:r>
        <w:rPr>
          <w:b/>
        </w:rPr>
        <w:t>causes:</w:t>
      </w:r>
      <w:r>
        <w:rPr>
          <w:b/>
          <w:spacing w:val="-4"/>
        </w:rPr>
        <w:t xml:space="preserve"> </w:t>
      </w:r>
      <w:r>
        <w:t>Different</w:t>
      </w:r>
      <w:r>
        <w:rPr>
          <w:spacing w:val="-4"/>
        </w:rPr>
        <w:t xml:space="preserve"> </w:t>
      </w:r>
      <w:r>
        <w:t>modules</w:t>
      </w:r>
      <w:r>
        <w:rPr>
          <w:spacing w:val="-4"/>
        </w:rPr>
        <w:t xml:space="preserve"> </w:t>
      </w:r>
      <w:r>
        <w:t>may</w:t>
      </w:r>
      <w:r>
        <w:rPr>
          <w:spacing w:val="-4"/>
        </w:rPr>
        <w:t xml:space="preserve"> </w:t>
      </w:r>
      <w:r>
        <w:t>use</w:t>
      </w:r>
      <w:r>
        <w:rPr>
          <w:spacing w:val="-4"/>
        </w:rPr>
        <w:t xml:space="preserve"> </w:t>
      </w:r>
      <w:r>
        <w:t>inconsistent</w:t>
      </w:r>
      <w:r>
        <w:rPr>
          <w:spacing w:val="-4"/>
        </w:rPr>
        <w:t xml:space="preserve"> </w:t>
      </w:r>
      <w:r>
        <w:t>field</w:t>
      </w:r>
      <w:r>
        <w:rPr>
          <w:spacing w:val="-4"/>
        </w:rPr>
        <w:t xml:space="preserve"> </w:t>
      </w:r>
      <w:r>
        <w:t>definitions,</w:t>
      </w:r>
      <w:r>
        <w:rPr>
          <w:spacing w:val="-4"/>
        </w:rPr>
        <w:t xml:space="preserve"> </w:t>
      </w:r>
      <w:r>
        <w:t>duplicate</w:t>
      </w:r>
      <w:r>
        <w:rPr>
          <w:spacing w:val="-4"/>
        </w:rPr>
        <w:t xml:space="preserve"> </w:t>
      </w:r>
      <w:r>
        <w:t>records,</w:t>
      </w:r>
      <w:r>
        <w:rPr>
          <w:spacing w:val="-4"/>
        </w:rPr>
        <w:t xml:space="preserve"> </w:t>
      </w:r>
      <w:r>
        <w:t>incorrect</w:t>
      </w:r>
      <w:r>
        <w:rPr>
          <w:spacing w:val="-4"/>
        </w:rPr>
        <w:t xml:space="preserve"> </w:t>
      </w:r>
      <w:r>
        <w:t>mappings, stale</w:t>
      </w:r>
      <w:r>
        <w:rPr>
          <w:spacing w:val="-12"/>
        </w:rPr>
        <w:t xml:space="preserve"> </w:t>
      </w:r>
      <w:r>
        <w:t>caches,</w:t>
      </w:r>
      <w:r>
        <w:rPr>
          <w:spacing w:val="-12"/>
        </w:rPr>
        <w:t xml:space="preserve"> </w:t>
      </w:r>
      <w:r>
        <w:t>failed</w:t>
      </w:r>
      <w:r>
        <w:rPr>
          <w:spacing w:val="-12"/>
        </w:rPr>
        <w:t xml:space="preserve"> </w:t>
      </w:r>
      <w:r>
        <w:t>synchronization,</w:t>
      </w:r>
      <w:r>
        <w:rPr>
          <w:spacing w:val="-12"/>
        </w:rPr>
        <w:t xml:space="preserve"> </w:t>
      </w:r>
      <w:r>
        <w:t>race</w:t>
      </w:r>
      <w:r>
        <w:rPr>
          <w:spacing w:val="-12"/>
        </w:rPr>
        <w:t xml:space="preserve"> </w:t>
      </w:r>
      <w:r>
        <w:t>conditions,</w:t>
      </w:r>
      <w:r>
        <w:rPr>
          <w:spacing w:val="-12"/>
        </w:rPr>
        <w:t xml:space="preserve"> </w:t>
      </w:r>
      <w:r>
        <w:t>or</w:t>
      </w:r>
      <w:r>
        <w:rPr>
          <w:spacing w:val="-12"/>
        </w:rPr>
        <w:t xml:space="preserve"> </w:t>
      </w:r>
      <w:r>
        <w:t>incomplete</w:t>
      </w:r>
      <w:r>
        <w:rPr>
          <w:spacing w:val="-12"/>
        </w:rPr>
        <w:t xml:space="preserve"> </w:t>
      </w:r>
      <w:r>
        <w:t>database</w:t>
      </w:r>
      <w:r>
        <w:rPr>
          <w:spacing w:val="-12"/>
        </w:rPr>
        <w:t xml:space="preserve"> </w:t>
      </w:r>
      <w:r>
        <w:t>transactions.</w:t>
      </w:r>
      <w:r>
        <w:rPr>
          <w:spacing w:val="-12"/>
        </w:rPr>
        <w:t xml:space="preserve"> </w:t>
      </w:r>
      <w:r>
        <w:t>Requirements</w:t>
      </w:r>
      <w:r>
        <w:rPr>
          <w:spacing w:val="-12"/>
        </w:rPr>
        <w:t xml:space="preserve"> </w:t>
      </w:r>
      <w:r>
        <w:t>may</w:t>
      </w:r>
      <w:r>
        <w:rPr>
          <w:spacing w:val="-12"/>
        </w:rPr>
        <w:t xml:space="preserve"> </w:t>
      </w:r>
      <w:r>
        <w:t>also fail to define which module owns a data item.</w:t>
      </w:r>
    </w:p>
    <w:p w14:paraId="284A4A24">
      <w:pPr>
        <w:pStyle w:val="4"/>
        <w:spacing w:before="119"/>
      </w:pPr>
      <w:r>
        <w:rPr>
          <w:spacing w:val="-2"/>
        </w:rPr>
        <w:t>Testing</w:t>
      </w:r>
      <w:r>
        <w:rPr>
          <w:spacing w:val="-1"/>
        </w:rPr>
        <w:t xml:space="preserve"> </w:t>
      </w:r>
      <w:r>
        <w:rPr>
          <w:spacing w:val="-2"/>
        </w:rPr>
        <w:t>approach:</w:t>
      </w:r>
    </w:p>
    <w:p w14:paraId="2C079C58">
      <w:pPr>
        <w:pStyle w:val="10"/>
        <w:numPr>
          <w:ilvl w:val="0"/>
          <w:numId w:val="9"/>
        </w:numPr>
        <w:tabs>
          <w:tab w:val="left" w:pos="215"/>
        </w:tabs>
        <w:spacing w:before="166" w:after="0" w:line="240" w:lineRule="auto"/>
        <w:ind w:left="215" w:right="0" w:hanging="208"/>
        <w:jc w:val="left"/>
        <w:rPr>
          <w:sz w:val="19"/>
        </w:rPr>
      </w:pPr>
      <w:r>
        <w:rPr>
          <w:spacing w:val="-2"/>
          <w:sz w:val="19"/>
        </w:rPr>
        <w:t>Trace</w:t>
      </w:r>
      <w:r>
        <w:rPr>
          <w:spacing w:val="1"/>
          <w:sz w:val="19"/>
        </w:rPr>
        <w:t xml:space="preserve"> </w:t>
      </w:r>
      <w:r>
        <w:rPr>
          <w:spacing w:val="-2"/>
          <w:sz w:val="19"/>
        </w:rPr>
        <w:t>the</w:t>
      </w:r>
      <w:r>
        <w:rPr>
          <w:spacing w:val="1"/>
          <w:sz w:val="19"/>
        </w:rPr>
        <w:t xml:space="preserve"> </w:t>
      </w:r>
      <w:r>
        <w:rPr>
          <w:spacing w:val="-2"/>
          <w:sz w:val="19"/>
        </w:rPr>
        <w:t>same</w:t>
      </w:r>
      <w:r>
        <w:rPr>
          <w:spacing w:val="1"/>
          <w:sz w:val="19"/>
        </w:rPr>
        <w:t xml:space="preserve"> </w:t>
      </w:r>
      <w:r>
        <w:rPr>
          <w:spacing w:val="-2"/>
          <w:sz w:val="19"/>
        </w:rPr>
        <w:t>patient</w:t>
      </w:r>
      <w:r>
        <w:rPr>
          <w:spacing w:val="1"/>
          <w:sz w:val="19"/>
        </w:rPr>
        <w:t xml:space="preserve"> </w:t>
      </w:r>
      <w:r>
        <w:rPr>
          <w:spacing w:val="-2"/>
          <w:sz w:val="19"/>
        </w:rPr>
        <w:t>record</w:t>
      </w:r>
      <w:r>
        <w:rPr>
          <w:spacing w:val="1"/>
          <w:sz w:val="19"/>
        </w:rPr>
        <w:t xml:space="preserve"> </w:t>
      </w:r>
      <w:r>
        <w:rPr>
          <w:spacing w:val="-2"/>
          <w:sz w:val="19"/>
        </w:rPr>
        <w:t>through</w:t>
      </w:r>
      <w:r>
        <w:rPr>
          <w:spacing w:val="1"/>
          <w:sz w:val="19"/>
        </w:rPr>
        <w:t xml:space="preserve"> </w:t>
      </w:r>
      <w:r>
        <w:rPr>
          <w:spacing w:val="-2"/>
          <w:sz w:val="19"/>
        </w:rPr>
        <w:t>registration,</w:t>
      </w:r>
      <w:r>
        <w:rPr>
          <w:spacing w:val="1"/>
          <w:sz w:val="19"/>
        </w:rPr>
        <w:t xml:space="preserve"> </w:t>
      </w:r>
      <w:r>
        <w:rPr>
          <w:spacing w:val="-2"/>
          <w:sz w:val="19"/>
        </w:rPr>
        <w:t>appointments,</w:t>
      </w:r>
      <w:r>
        <w:rPr>
          <w:spacing w:val="1"/>
          <w:sz w:val="19"/>
        </w:rPr>
        <w:t xml:space="preserve"> </w:t>
      </w:r>
      <w:r>
        <w:rPr>
          <w:spacing w:val="-2"/>
          <w:sz w:val="19"/>
        </w:rPr>
        <w:t>laboratory</w:t>
      </w:r>
      <w:r>
        <w:rPr>
          <w:spacing w:val="1"/>
          <w:sz w:val="19"/>
        </w:rPr>
        <w:t xml:space="preserve"> </w:t>
      </w:r>
      <w:r>
        <w:rPr>
          <w:spacing w:val="-2"/>
          <w:sz w:val="19"/>
        </w:rPr>
        <w:t>results,</w:t>
      </w:r>
      <w:r>
        <w:rPr>
          <w:spacing w:val="1"/>
          <w:sz w:val="19"/>
        </w:rPr>
        <w:t xml:space="preserve"> </w:t>
      </w:r>
      <w:r>
        <w:rPr>
          <w:spacing w:val="-2"/>
          <w:sz w:val="19"/>
        </w:rPr>
        <w:t>billing,</w:t>
      </w:r>
      <w:r>
        <w:rPr>
          <w:spacing w:val="1"/>
          <w:sz w:val="19"/>
        </w:rPr>
        <w:t xml:space="preserve"> </w:t>
      </w:r>
      <w:r>
        <w:rPr>
          <w:spacing w:val="-2"/>
          <w:sz w:val="19"/>
        </w:rPr>
        <w:t>and</w:t>
      </w:r>
      <w:r>
        <w:rPr>
          <w:spacing w:val="1"/>
          <w:sz w:val="19"/>
        </w:rPr>
        <w:t xml:space="preserve"> </w:t>
      </w:r>
      <w:r>
        <w:rPr>
          <w:spacing w:val="-2"/>
          <w:sz w:val="19"/>
        </w:rPr>
        <w:t>reporting.</w:t>
      </w:r>
    </w:p>
    <w:p w14:paraId="6EA41C53">
      <w:pPr>
        <w:pStyle w:val="10"/>
        <w:numPr>
          <w:ilvl w:val="0"/>
          <w:numId w:val="9"/>
        </w:numPr>
        <w:tabs>
          <w:tab w:val="left" w:pos="215"/>
        </w:tabs>
        <w:spacing w:before="165" w:after="0" w:line="240" w:lineRule="auto"/>
        <w:ind w:left="215" w:right="0" w:hanging="208"/>
        <w:jc w:val="left"/>
        <w:rPr>
          <w:sz w:val="19"/>
        </w:rPr>
      </w:pPr>
      <w:r>
        <w:rPr>
          <w:spacing w:val="-2"/>
          <w:sz w:val="19"/>
        </w:rPr>
        <w:t>Verify</w:t>
      </w:r>
      <w:r>
        <w:rPr>
          <w:spacing w:val="1"/>
          <w:sz w:val="19"/>
        </w:rPr>
        <w:t xml:space="preserve"> </w:t>
      </w:r>
      <w:r>
        <w:rPr>
          <w:spacing w:val="-2"/>
          <w:sz w:val="19"/>
        </w:rPr>
        <w:t>field</w:t>
      </w:r>
      <w:r>
        <w:rPr>
          <w:spacing w:val="2"/>
          <w:sz w:val="19"/>
        </w:rPr>
        <w:t xml:space="preserve"> </w:t>
      </w:r>
      <w:r>
        <w:rPr>
          <w:spacing w:val="-2"/>
          <w:sz w:val="19"/>
        </w:rPr>
        <w:t>formats,</w:t>
      </w:r>
      <w:r>
        <w:rPr>
          <w:spacing w:val="2"/>
          <w:sz w:val="19"/>
        </w:rPr>
        <w:t xml:space="preserve"> </w:t>
      </w:r>
      <w:r>
        <w:rPr>
          <w:spacing w:val="-2"/>
          <w:sz w:val="19"/>
        </w:rPr>
        <w:t>identifiers,</w:t>
      </w:r>
      <w:r>
        <w:rPr>
          <w:spacing w:val="2"/>
          <w:sz w:val="19"/>
        </w:rPr>
        <w:t xml:space="preserve"> </w:t>
      </w:r>
      <w:r>
        <w:rPr>
          <w:spacing w:val="-2"/>
          <w:sz w:val="19"/>
        </w:rPr>
        <w:t>timestamps,</w:t>
      </w:r>
      <w:r>
        <w:rPr>
          <w:spacing w:val="1"/>
          <w:sz w:val="19"/>
        </w:rPr>
        <w:t xml:space="preserve"> </w:t>
      </w:r>
      <w:r>
        <w:rPr>
          <w:spacing w:val="-2"/>
          <w:sz w:val="19"/>
        </w:rPr>
        <w:t>units,</w:t>
      </w:r>
      <w:r>
        <w:rPr>
          <w:spacing w:val="2"/>
          <w:sz w:val="19"/>
        </w:rPr>
        <w:t xml:space="preserve"> </w:t>
      </w:r>
      <w:r>
        <w:rPr>
          <w:spacing w:val="-2"/>
          <w:sz w:val="19"/>
        </w:rPr>
        <w:t>and</w:t>
      </w:r>
      <w:r>
        <w:rPr>
          <w:spacing w:val="2"/>
          <w:sz w:val="19"/>
        </w:rPr>
        <w:t xml:space="preserve"> </w:t>
      </w:r>
      <w:r>
        <w:rPr>
          <w:spacing w:val="-2"/>
          <w:sz w:val="19"/>
        </w:rPr>
        <w:t>validation</w:t>
      </w:r>
      <w:r>
        <w:rPr>
          <w:spacing w:val="2"/>
          <w:sz w:val="19"/>
        </w:rPr>
        <w:t xml:space="preserve"> </w:t>
      </w:r>
      <w:r>
        <w:rPr>
          <w:spacing w:val="-2"/>
          <w:sz w:val="19"/>
        </w:rPr>
        <w:t>rules.</w:t>
      </w:r>
    </w:p>
    <w:p w14:paraId="2D609BED">
      <w:pPr>
        <w:pStyle w:val="10"/>
        <w:numPr>
          <w:ilvl w:val="0"/>
          <w:numId w:val="9"/>
        </w:numPr>
        <w:tabs>
          <w:tab w:val="left" w:pos="215"/>
        </w:tabs>
        <w:spacing w:before="166" w:after="0" w:line="240" w:lineRule="auto"/>
        <w:ind w:left="215" w:right="0" w:hanging="208"/>
        <w:jc w:val="left"/>
        <w:rPr>
          <w:sz w:val="19"/>
        </w:rPr>
      </w:pPr>
      <w:r>
        <w:rPr>
          <w:sz w:val="19"/>
        </w:rPr>
        <w:t>Test</w:t>
      </w:r>
      <w:r>
        <w:rPr>
          <w:spacing w:val="-13"/>
          <w:sz w:val="19"/>
        </w:rPr>
        <w:t xml:space="preserve"> </w:t>
      </w:r>
      <w:r>
        <w:rPr>
          <w:sz w:val="19"/>
        </w:rPr>
        <w:t>create,</w:t>
      </w:r>
      <w:r>
        <w:rPr>
          <w:spacing w:val="-12"/>
          <w:sz w:val="19"/>
        </w:rPr>
        <w:t xml:space="preserve"> </w:t>
      </w:r>
      <w:r>
        <w:rPr>
          <w:sz w:val="19"/>
        </w:rPr>
        <w:t>update,</w:t>
      </w:r>
      <w:r>
        <w:rPr>
          <w:spacing w:val="-12"/>
          <w:sz w:val="19"/>
        </w:rPr>
        <w:t xml:space="preserve"> </w:t>
      </w:r>
      <w:r>
        <w:rPr>
          <w:sz w:val="19"/>
        </w:rPr>
        <w:t>and</w:t>
      </w:r>
      <w:r>
        <w:rPr>
          <w:spacing w:val="-12"/>
          <w:sz w:val="19"/>
        </w:rPr>
        <w:t xml:space="preserve"> </w:t>
      </w:r>
      <w:r>
        <w:rPr>
          <w:sz w:val="19"/>
        </w:rPr>
        <w:t>delete</w:t>
      </w:r>
      <w:r>
        <w:rPr>
          <w:spacing w:val="-12"/>
          <w:sz w:val="19"/>
        </w:rPr>
        <w:t xml:space="preserve"> </w:t>
      </w:r>
      <w:r>
        <w:rPr>
          <w:sz w:val="19"/>
        </w:rPr>
        <w:t>operations</w:t>
      </w:r>
      <w:r>
        <w:rPr>
          <w:spacing w:val="-12"/>
          <w:sz w:val="19"/>
        </w:rPr>
        <w:t xml:space="preserve"> </w:t>
      </w:r>
      <w:r>
        <w:rPr>
          <w:sz w:val="19"/>
        </w:rPr>
        <w:t>across</w:t>
      </w:r>
      <w:r>
        <w:rPr>
          <w:spacing w:val="-12"/>
          <w:sz w:val="19"/>
        </w:rPr>
        <w:t xml:space="preserve"> </w:t>
      </w:r>
      <w:r>
        <w:rPr>
          <w:spacing w:val="-2"/>
          <w:sz w:val="19"/>
        </w:rPr>
        <w:t>modules.</w:t>
      </w:r>
    </w:p>
    <w:p w14:paraId="232E0D24">
      <w:pPr>
        <w:pStyle w:val="10"/>
        <w:numPr>
          <w:ilvl w:val="0"/>
          <w:numId w:val="9"/>
        </w:numPr>
        <w:tabs>
          <w:tab w:val="left" w:pos="215"/>
        </w:tabs>
        <w:spacing w:before="165" w:after="0" w:line="240" w:lineRule="auto"/>
        <w:ind w:left="215" w:right="0" w:hanging="208"/>
        <w:jc w:val="left"/>
        <w:rPr>
          <w:sz w:val="19"/>
        </w:rPr>
      </w:pPr>
      <w:r>
        <w:rPr>
          <w:sz w:val="19"/>
        </w:rPr>
        <w:t>Test</w:t>
      </w:r>
      <w:r>
        <w:rPr>
          <w:spacing w:val="-13"/>
          <w:sz w:val="19"/>
        </w:rPr>
        <w:t xml:space="preserve"> </w:t>
      </w:r>
      <w:r>
        <w:rPr>
          <w:sz w:val="19"/>
        </w:rPr>
        <w:t>simultaneous</w:t>
      </w:r>
      <w:r>
        <w:rPr>
          <w:spacing w:val="-13"/>
          <w:sz w:val="19"/>
        </w:rPr>
        <w:t xml:space="preserve"> </w:t>
      </w:r>
      <w:r>
        <w:rPr>
          <w:sz w:val="19"/>
        </w:rPr>
        <w:t>updates,</w:t>
      </w:r>
      <w:r>
        <w:rPr>
          <w:spacing w:val="-13"/>
          <w:sz w:val="19"/>
        </w:rPr>
        <w:t xml:space="preserve"> </w:t>
      </w:r>
      <w:r>
        <w:rPr>
          <w:sz w:val="19"/>
        </w:rPr>
        <w:t>failed</w:t>
      </w:r>
      <w:r>
        <w:rPr>
          <w:spacing w:val="-13"/>
          <w:sz w:val="19"/>
        </w:rPr>
        <w:t xml:space="preserve"> </w:t>
      </w:r>
      <w:r>
        <w:rPr>
          <w:sz w:val="19"/>
        </w:rPr>
        <w:t>network</w:t>
      </w:r>
      <w:r>
        <w:rPr>
          <w:spacing w:val="-13"/>
          <w:sz w:val="19"/>
        </w:rPr>
        <w:t xml:space="preserve"> </w:t>
      </w:r>
      <w:r>
        <w:rPr>
          <w:sz w:val="19"/>
        </w:rPr>
        <w:t>calls,</w:t>
      </w:r>
      <w:r>
        <w:rPr>
          <w:spacing w:val="-12"/>
          <w:sz w:val="19"/>
        </w:rPr>
        <w:t xml:space="preserve"> </w:t>
      </w:r>
      <w:r>
        <w:rPr>
          <w:sz w:val="19"/>
        </w:rPr>
        <w:t>retries,</w:t>
      </w:r>
      <w:r>
        <w:rPr>
          <w:spacing w:val="-13"/>
          <w:sz w:val="19"/>
        </w:rPr>
        <w:t xml:space="preserve"> </w:t>
      </w:r>
      <w:r>
        <w:rPr>
          <w:sz w:val="19"/>
        </w:rPr>
        <w:t>and</w:t>
      </w:r>
      <w:r>
        <w:rPr>
          <w:spacing w:val="-13"/>
          <w:sz w:val="19"/>
        </w:rPr>
        <w:t xml:space="preserve"> </w:t>
      </w:r>
      <w:r>
        <w:rPr>
          <w:sz w:val="19"/>
        </w:rPr>
        <w:t>rollback</w:t>
      </w:r>
      <w:r>
        <w:rPr>
          <w:spacing w:val="-13"/>
          <w:sz w:val="19"/>
        </w:rPr>
        <w:t xml:space="preserve"> </w:t>
      </w:r>
      <w:r>
        <w:rPr>
          <w:spacing w:val="-2"/>
          <w:sz w:val="19"/>
        </w:rPr>
        <w:t>behavior.</w:t>
      </w:r>
    </w:p>
    <w:p w14:paraId="6946DD11">
      <w:pPr>
        <w:pStyle w:val="10"/>
        <w:numPr>
          <w:ilvl w:val="0"/>
          <w:numId w:val="9"/>
        </w:numPr>
        <w:tabs>
          <w:tab w:val="left" w:pos="215"/>
        </w:tabs>
        <w:spacing w:before="166" w:after="0" w:line="240" w:lineRule="auto"/>
        <w:ind w:left="215" w:right="0" w:hanging="208"/>
        <w:jc w:val="left"/>
        <w:rPr>
          <w:sz w:val="19"/>
        </w:rPr>
      </w:pPr>
      <w:r>
        <w:rPr>
          <w:sz w:val="19"/>
        </w:rPr>
        <w:t>Compare</w:t>
      </w:r>
      <w:r>
        <w:rPr>
          <w:spacing w:val="-11"/>
          <w:sz w:val="19"/>
        </w:rPr>
        <w:t xml:space="preserve"> </w:t>
      </w:r>
      <w:r>
        <w:rPr>
          <w:sz w:val="19"/>
        </w:rPr>
        <w:t>stored</w:t>
      </w:r>
      <w:r>
        <w:rPr>
          <w:spacing w:val="-11"/>
          <w:sz w:val="19"/>
        </w:rPr>
        <w:t xml:space="preserve"> </w:t>
      </w:r>
      <w:r>
        <w:rPr>
          <w:sz w:val="19"/>
        </w:rPr>
        <w:t>data</w:t>
      </w:r>
      <w:r>
        <w:rPr>
          <w:spacing w:val="-11"/>
          <w:sz w:val="19"/>
        </w:rPr>
        <w:t xml:space="preserve"> </w:t>
      </w:r>
      <w:r>
        <w:rPr>
          <w:sz w:val="19"/>
        </w:rPr>
        <w:t>with</w:t>
      </w:r>
      <w:r>
        <w:rPr>
          <w:spacing w:val="-11"/>
          <w:sz w:val="19"/>
        </w:rPr>
        <w:t xml:space="preserve"> </w:t>
      </w:r>
      <w:r>
        <w:rPr>
          <w:sz w:val="19"/>
        </w:rPr>
        <w:t>displayed</w:t>
      </w:r>
      <w:r>
        <w:rPr>
          <w:spacing w:val="-10"/>
          <w:sz w:val="19"/>
        </w:rPr>
        <w:t xml:space="preserve"> </w:t>
      </w:r>
      <w:r>
        <w:rPr>
          <w:sz w:val="19"/>
        </w:rPr>
        <w:t>data</w:t>
      </w:r>
      <w:r>
        <w:rPr>
          <w:spacing w:val="-11"/>
          <w:sz w:val="19"/>
        </w:rPr>
        <w:t xml:space="preserve"> </w:t>
      </w:r>
      <w:r>
        <w:rPr>
          <w:sz w:val="19"/>
        </w:rPr>
        <w:t>and</w:t>
      </w:r>
      <w:r>
        <w:rPr>
          <w:spacing w:val="-11"/>
          <w:sz w:val="19"/>
        </w:rPr>
        <w:t xml:space="preserve"> </w:t>
      </w:r>
      <w:r>
        <w:rPr>
          <w:sz w:val="19"/>
        </w:rPr>
        <w:t>audit</w:t>
      </w:r>
      <w:r>
        <w:rPr>
          <w:spacing w:val="-11"/>
          <w:sz w:val="19"/>
        </w:rPr>
        <w:t xml:space="preserve"> </w:t>
      </w:r>
      <w:r>
        <w:rPr>
          <w:spacing w:val="-2"/>
          <w:sz w:val="19"/>
        </w:rPr>
        <w:t>logs.</w:t>
      </w:r>
    </w:p>
    <w:p w14:paraId="555F8DD9">
      <w:pPr>
        <w:pStyle w:val="10"/>
        <w:numPr>
          <w:ilvl w:val="0"/>
          <w:numId w:val="9"/>
        </w:numPr>
        <w:tabs>
          <w:tab w:val="left" w:pos="215"/>
        </w:tabs>
        <w:spacing w:before="165" w:after="0" w:line="240" w:lineRule="auto"/>
        <w:ind w:left="215" w:right="0" w:hanging="208"/>
        <w:jc w:val="left"/>
        <w:rPr>
          <w:sz w:val="19"/>
        </w:rPr>
      </w:pPr>
      <w:r>
        <w:rPr>
          <w:spacing w:val="-2"/>
          <w:sz w:val="19"/>
        </w:rPr>
        <w:t>Verify</w:t>
      </w:r>
      <w:r>
        <w:rPr>
          <w:sz w:val="19"/>
        </w:rPr>
        <w:t xml:space="preserve"> </w:t>
      </w:r>
      <w:r>
        <w:rPr>
          <w:spacing w:val="-2"/>
          <w:sz w:val="19"/>
        </w:rPr>
        <w:t>role-based</w:t>
      </w:r>
      <w:r>
        <w:rPr>
          <w:spacing w:val="1"/>
          <w:sz w:val="19"/>
        </w:rPr>
        <w:t xml:space="preserve"> </w:t>
      </w:r>
      <w:r>
        <w:rPr>
          <w:spacing w:val="-2"/>
          <w:sz w:val="19"/>
        </w:rPr>
        <w:t>access</w:t>
      </w:r>
      <w:r>
        <w:rPr>
          <w:spacing w:val="1"/>
          <w:sz w:val="19"/>
        </w:rPr>
        <w:t xml:space="preserve"> </w:t>
      </w:r>
      <w:r>
        <w:rPr>
          <w:spacing w:val="-2"/>
          <w:sz w:val="19"/>
        </w:rPr>
        <w:t>and</w:t>
      </w:r>
      <w:r>
        <w:rPr>
          <w:spacing w:val="1"/>
          <w:sz w:val="19"/>
        </w:rPr>
        <w:t xml:space="preserve"> </w:t>
      </w:r>
      <w:r>
        <w:rPr>
          <w:spacing w:val="-2"/>
          <w:sz w:val="19"/>
        </w:rPr>
        <w:t>protect</w:t>
      </w:r>
      <w:r>
        <w:rPr>
          <w:spacing w:val="1"/>
          <w:sz w:val="19"/>
        </w:rPr>
        <w:t xml:space="preserve"> </w:t>
      </w:r>
      <w:r>
        <w:rPr>
          <w:spacing w:val="-2"/>
          <w:sz w:val="19"/>
        </w:rPr>
        <w:t>confidential</w:t>
      </w:r>
      <w:r>
        <w:rPr>
          <w:spacing w:val="1"/>
          <w:sz w:val="19"/>
        </w:rPr>
        <w:t xml:space="preserve"> </w:t>
      </w:r>
      <w:r>
        <w:rPr>
          <w:spacing w:val="-2"/>
          <w:sz w:val="19"/>
        </w:rPr>
        <w:t>patient</w:t>
      </w:r>
      <w:r>
        <w:rPr>
          <w:spacing w:val="1"/>
          <w:sz w:val="19"/>
        </w:rPr>
        <w:t xml:space="preserve"> </w:t>
      </w:r>
      <w:r>
        <w:rPr>
          <w:spacing w:val="-2"/>
          <w:sz w:val="19"/>
        </w:rPr>
        <w:t>information.</w:t>
      </w:r>
    </w:p>
    <w:p w14:paraId="29981A4C">
      <w:pPr>
        <w:pStyle w:val="7"/>
        <w:spacing w:before="166" w:line="290" w:lineRule="auto"/>
      </w:pPr>
      <w:r>
        <w:rPr>
          <w:b/>
        </w:rPr>
        <w:t>Example:</w:t>
      </w:r>
      <w:r>
        <w:rPr>
          <w:b/>
          <w:spacing w:val="-7"/>
        </w:rPr>
        <w:t xml:space="preserve"> </w:t>
      </w:r>
      <w:r>
        <w:t>A</w:t>
      </w:r>
      <w:r>
        <w:rPr>
          <w:spacing w:val="-7"/>
        </w:rPr>
        <w:t xml:space="preserve"> </w:t>
      </w:r>
      <w:r>
        <w:t>patient's</w:t>
      </w:r>
      <w:r>
        <w:rPr>
          <w:spacing w:val="-7"/>
        </w:rPr>
        <w:t xml:space="preserve"> </w:t>
      </w:r>
      <w:r>
        <w:t>date</w:t>
      </w:r>
      <w:r>
        <w:rPr>
          <w:spacing w:val="-7"/>
        </w:rPr>
        <w:t xml:space="preserve"> </w:t>
      </w:r>
      <w:r>
        <w:t>of</w:t>
      </w:r>
      <w:r>
        <w:rPr>
          <w:spacing w:val="-7"/>
        </w:rPr>
        <w:t xml:space="preserve"> </w:t>
      </w:r>
      <w:r>
        <w:t>birth</w:t>
      </w:r>
      <w:r>
        <w:rPr>
          <w:spacing w:val="-7"/>
        </w:rPr>
        <w:t xml:space="preserve"> </w:t>
      </w:r>
      <w:r>
        <w:t>is</w:t>
      </w:r>
      <w:r>
        <w:rPr>
          <w:spacing w:val="-7"/>
        </w:rPr>
        <w:t xml:space="preserve"> </w:t>
      </w:r>
      <w:r>
        <w:t>updated</w:t>
      </w:r>
      <w:r>
        <w:rPr>
          <w:spacing w:val="-7"/>
        </w:rPr>
        <w:t xml:space="preserve"> </w:t>
      </w:r>
      <w:r>
        <w:t>in</w:t>
      </w:r>
      <w:r>
        <w:rPr>
          <w:spacing w:val="-7"/>
        </w:rPr>
        <w:t xml:space="preserve"> </w:t>
      </w:r>
      <w:r>
        <w:t>registration</w:t>
      </w:r>
      <w:r>
        <w:rPr>
          <w:spacing w:val="-7"/>
        </w:rPr>
        <w:t xml:space="preserve"> </w:t>
      </w:r>
      <w:r>
        <w:t>but</w:t>
      </w:r>
      <w:r>
        <w:rPr>
          <w:spacing w:val="-7"/>
        </w:rPr>
        <w:t xml:space="preserve"> </w:t>
      </w:r>
      <w:r>
        <w:t>not</w:t>
      </w:r>
      <w:r>
        <w:rPr>
          <w:spacing w:val="-7"/>
        </w:rPr>
        <w:t xml:space="preserve"> </w:t>
      </w:r>
      <w:r>
        <w:t>in</w:t>
      </w:r>
      <w:r>
        <w:rPr>
          <w:spacing w:val="-7"/>
        </w:rPr>
        <w:t xml:space="preserve"> </w:t>
      </w:r>
      <w:r>
        <w:t>billing</w:t>
      </w:r>
      <w:r>
        <w:rPr>
          <w:spacing w:val="-7"/>
        </w:rPr>
        <w:t xml:space="preserve"> </w:t>
      </w:r>
      <w:r>
        <w:t>because</w:t>
      </w:r>
      <w:r>
        <w:rPr>
          <w:spacing w:val="-7"/>
        </w:rPr>
        <w:t xml:space="preserve"> </w:t>
      </w:r>
      <w:r>
        <w:t>an</w:t>
      </w:r>
      <w:r>
        <w:rPr>
          <w:spacing w:val="-7"/>
        </w:rPr>
        <w:t xml:space="preserve"> </w:t>
      </w:r>
      <w:r>
        <w:t>event</w:t>
      </w:r>
      <w:r>
        <w:rPr>
          <w:spacing w:val="-7"/>
        </w:rPr>
        <w:t xml:space="preserve"> </w:t>
      </w:r>
      <w:r>
        <w:t>is</w:t>
      </w:r>
      <w:r>
        <w:rPr>
          <w:spacing w:val="-7"/>
        </w:rPr>
        <w:t xml:space="preserve"> </w:t>
      </w:r>
      <w:r>
        <w:t>not</w:t>
      </w:r>
      <w:r>
        <w:rPr>
          <w:spacing w:val="-7"/>
        </w:rPr>
        <w:t xml:space="preserve"> </w:t>
      </w:r>
      <w:r>
        <w:t>processed. Integration tests should verify that the change is propagated or that a clear reconciliation error is raised.</w:t>
      </w:r>
    </w:p>
    <w:p w14:paraId="364EF951">
      <w:pPr>
        <w:pStyle w:val="7"/>
        <w:spacing w:line="290" w:lineRule="auto"/>
      </w:pPr>
      <w:r>
        <w:rPr>
          <w:b/>
        </w:rPr>
        <w:t xml:space="preserve">Defect tracking: </w:t>
      </w:r>
      <w:r>
        <w:t>Log the patient-record test identifier (using synthetic data), affected modules, build, steps, expected</w:t>
      </w:r>
      <w:r>
        <w:rPr>
          <w:spacing w:val="-10"/>
        </w:rPr>
        <w:t xml:space="preserve"> </w:t>
      </w:r>
      <w:r>
        <w:t>and</w:t>
      </w:r>
      <w:r>
        <w:rPr>
          <w:spacing w:val="-10"/>
        </w:rPr>
        <w:t xml:space="preserve"> </w:t>
      </w:r>
      <w:r>
        <w:t>actual</w:t>
      </w:r>
      <w:r>
        <w:rPr>
          <w:spacing w:val="-10"/>
        </w:rPr>
        <w:t xml:space="preserve"> </w:t>
      </w:r>
      <w:r>
        <w:t>values,</w:t>
      </w:r>
      <w:r>
        <w:rPr>
          <w:spacing w:val="-10"/>
        </w:rPr>
        <w:t xml:space="preserve"> </w:t>
      </w:r>
      <w:r>
        <w:t>timestamps,</w:t>
      </w:r>
      <w:r>
        <w:rPr>
          <w:spacing w:val="-10"/>
        </w:rPr>
        <w:t xml:space="preserve"> </w:t>
      </w:r>
      <w:r>
        <w:t>logs,</w:t>
      </w:r>
      <w:r>
        <w:rPr>
          <w:spacing w:val="-10"/>
        </w:rPr>
        <w:t xml:space="preserve"> </w:t>
      </w:r>
      <w:r>
        <w:t>severity,</w:t>
      </w:r>
      <w:r>
        <w:rPr>
          <w:spacing w:val="-10"/>
        </w:rPr>
        <w:t xml:space="preserve"> </w:t>
      </w:r>
      <w:r>
        <w:t>and</w:t>
      </w:r>
      <w:r>
        <w:rPr>
          <w:spacing w:val="-10"/>
        </w:rPr>
        <w:t xml:space="preserve"> </w:t>
      </w:r>
      <w:r>
        <w:t>reproducibility.</w:t>
      </w:r>
      <w:r>
        <w:rPr>
          <w:spacing w:val="-10"/>
        </w:rPr>
        <w:t xml:space="preserve"> </w:t>
      </w:r>
      <w:r>
        <w:t>Do</w:t>
      </w:r>
      <w:r>
        <w:rPr>
          <w:spacing w:val="-10"/>
        </w:rPr>
        <w:t xml:space="preserve"> </w:t>
      </w:r>
      <w:r>
        <w:t>not</w:t>
      </w:r>
      <w:r>
        <w:rPr>
          <w:spacing w:val="-10"/>
        </w:rPr>
        <w:t xml:space="preserve"> </w:t>
      </w:r>
      <w:r>
        <w:t>include</w:t>
      </w:r>
      <w:r>
        <w:rPr>
          <w:spacing w:val="-10"/>
        </w:rPr>
        <w:t xml:space="preserve"> </w:t>
      </w:r>
      <w:r>
        <w:t>unnecessary</w:t>
      </w:r>
      <w:r>
        <w:rPr>
          <w:spacing w:val="-10"/>
        </w:rPr>
        <w:t xml:space="preserve"> </w:t>
      </w:r>
      <w:r>
        <w:t>real</w:t>
      </w:r>
      <w:r>
        <w:rPr>
          <w:spacing w:val="-10"/>
        </w:rPr>
        <w:t xml:space="preserve"> </w:t>
      </w:r>
      <w:r>
        <w:t>patient details in defect reports.</w:t>
      </w:r>
    </w:p>
    <w:p w14:paraId="0E149FD7">
      <w:pPr>
        <w:pStyle w:val="7"/>
        <w:spacing w:line="290" w:lineRule="auto"/>
      </w:pPr>
      <w:r>
        <w:rPr>
          <w:b/>
        </w:rPr>
        <w:t>Improvements:</w:t>
      </w:r>
      <w:r>
        <w:rPr>
          <w:b/>
          <w:spacing w:val="-12"/>
        </w:rPr>
        <w:t xml:space="preserve"> </w:t>
      </w:r>
      <w:r>
        <w:t>Use</w:t>
      </w:r>
      <w:r>
        <w:rPr>
          <w:spacing w:val="-12"/>
        </w:rPr>
        <w:t xml:space="preserve"> </w:t>
      </w:r>
      <w:r>
        <w:t>shared</w:t>
      </w:r>
      <w:r>
        <w:rPr>
          <w:spacing w:val="-12"/>
        </w:rPr>
        <w:t xml:space="preserve"> </w:t>
      </w:r>
      <w:r>
        <w:t>data</w:t>
      </w:r>
      <w:r>
        <w:rPr>
          <w:spacing w:val="-12"/>
        </w:rPr>
        <w:t xml:space="preserve"> </w:t>
      </w:r>
      <w:r>
        <w:t>definitions,</w:t>
      </w:r>
      <w:r>
        <w:rPr>
          <w:spacing w:val="-12"/>
        </w:rPr>
        <w:t xml:space="preserve"> </w:t>
      </w:r>
      <w:r>
        <w:t>API</w:t>
      </w:r>
      <w:r>
        <w:rPr>
          <w:spacing w:val="-12"/>
        </w:rPr>
        <w:t xml:space="preserve"> </w:t>
      </w:r>
      <w:r>
        <w:t>contracts,</w:t>
      </w:r>
      <w:r>
        <w:rPr>
          <w:spacing w:val="-12"/>
        </w:rPr>
        <w:t xml:space="preserve"> </w:t>
      </w:r>
      <w:r>
        <w:t>transaction</w:t>
      </w:r>
      <w:r>
        <w:rPr>
          <w:spacing w:val="-12"/>
        </w:rPr>
        <w:t xml:space="preserve"> </w:t>
      </w:r>
      <w:r>
        <w:t>controls,</w:t>
      </w:r>
      <w:r>
        <w:rPr>
          <w:spacing w:val="-12"/>
        </w:rPr>
        <w:t xml:space="preserve"> </w:t>
      </w:r>
      <w:r>
        <w:t>automated</w:t>
      </w:r>
      <w:r>
        <w:rPr>
          <w:spacing w:val="-12"/>
        </w:rPr>
        <w:t xml:space="preserve"> </w:t>
      </w:r>
      <w:r>
        <w:t>integration</w:t>
      </w:r>
      <w:r>
        <w:rPr>
          <w:spacing w:val="-12"/>
        </w:rPr>
        <w:t xml:space="preserve"> </w:t>
      </w:r>
      <w:r>
        <w:t>tests, reconciliation checks, and root-cause reviews.</w:t>
      </w:r>
    </w:p>
    <w:p w14:paraId="1236DF48">
      <w:pPr>
        <w:pStyle w:val="7"/>
        <w:spacing w:after="0" w:line="290" w:lineRule="auto"/>
        <w:sectPr>
          <w:pgSz w:w="11910" w:h="16840"/>
          <w:pgMar w:top="1000" w:right="1133" w:bottom="740" w:left="1133" w:header="0" w:footer="512" w:gutter="0"/>
          <w:cols w:space="720" w:num="1"/>
        </w:sectPr>
      </w:pPr>
    </w:p>
    <w:p w14:paraId="0C424EA2">
      <w:pPr>
        <w:pStyle w:val="7"/>
        <w:spacing w:before="75" w:line="290" w:lineRule="auto"/>
      </w:pPr>
      <w:r>
        <mc:AlternateContent>
          <mc:Choice Requires="wps">
            <w:drawing>
              <wp:anchor distT="0" distB="0" distL="0" distR="0" simplePos="0" relativeHeight="251664384" behindDoc="0" locked="0" layoutInCell="1" allowOverlap="1">
                <wp:simplePos x="0" y="0"/>
                <wp:positionH relativeFrom="page">
                  <wp:posOffset>723900</wp:posOffset>
                </wp:positionH>
                <wp:positionV relativeFrom="paragraph">
                  <wp:posOffset>514985</wp:posOffset>
                </wp:positionV>
                <wp:extent cx="6111875" cy="1270"/>
                <wp:effectExtent l="0" t="0" r="0" b="0"/>
                <wp:wrapNone/>
                <wp:docPr id="15" name="Graphic 15"/>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5" o:spid="_x0000_s1026" o:spt="100" style="position:absolute;left:0pt;margin-left:57pt;margin-top:40.55pt;height:0.1pt;width:481.25pt;mso-position-horizontal-relative:page;z-index:251664384;mso-width-relative:page;mso-height-relative:page;" filled="f" stroked="t" coordsize="6111875,1" o:gfxdata="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GrQ7jYAAAACgEAAA8A&#10;AAAAAAAAAQAgAAAAIgAAAGRycy9kb3ducmV2LnhtbFBLAQIUABQAAAAIAIdO4kDEMy78FwIAAHwE&#10;AAAOAAAAAAAAAAEAIAAAACcBAABkcnMvZTJvRG9jLnhtbFBLBQYAAAAABgAGAFkBAACwBQAAAAA=&#10;" path="m0,0l6111599,0e">
                <v:fill on="f" focussize="0,0"/>
                <v:stroke weight="0.45pt" color="#D4DDE8" joinstyle="round"/>
                <v:imagedata o:title=""/>
                <o:lock v:ext="edit" aspectratio="f"/>
                <v:textbox inset="0mm,0mm,0mm,0mm"/>
              </v:shape>
            </w:pict>
          </mc:Fallback>
        </mc:AlternateContent>
      </w:r>
      <w:r>
        <w:rPr>
          <w:b/>
        </w:rPr>
        <w:t>Conclusion:</w:t>
      </w:r>
      <w:r>
        <w:rPr>
          <w:b/>
          <w:spacing w:val="-11"/>
        </w:rPr>
        <w:t xml:space="preserve"> </w:t>
      </w:r>
      <w:r>
        <w:t>End-to-end</w:t>
      </w:r>
      <w:r>
        <w:rPr>
          <w:spacing w:val="-11"/>
        </w:rPr>
        <w:t xml:space="preserve"> </w:t>
      </w:r>
      <w:r>
        <w:t>data-flow</w:t>
      </w:r>
      <w:r>
        <w:rPr>
          <w:spacing w:val="-11"/>
        </w:rPr>
        <w:t xml:space="preserve"> </w:t>
      </w:r>
      <w:r>
        <w:t>testing</w:t>
      </w:r>
      <w:r>
        <w:rPr>
          <w:spacing w:val="-11"/>
        </w:rPr>
        <w:t xml:space="preserve"> </w:t>
      </w:r>
      <w:r>
        <w:t>and</w:t>
      </w:r>
      <w:r>
        <w:rPr>
          <w:spacing w:val="-11"/>
        </w:rPr>
        <w:t xml:space="preserve"> </w:t>
      </w:r>
      <w:r>
        <w:t>clear</w:t>
      </w:r>
      <w:r>
        <w:rPr>
          <w:spacing w:val="-11"/>
        </w:rPr>
        <w:t xml:space="preserve"> </w:t>
      </w:r>
      <w:r>
        <w:t>defect</w:t>
      </w:r>
      <w:r>
        <w:rPr>
          <w:spacing w:val="-11"/>
        </w:rPr>
        <w:t xml:space="preserve"> </w:t>
      </w:r>
      <w:r>
        <w:t>records</w:t>
      </w:r>
      <w:r>
        <w:rPr>
          <w:spacing w:val="-11"/>
        </w:rPr>
        <w:t xml:space="preserve"> </w:t>
      </w:r>
      <w:r>
        <w:t>improve</w:t>
      </w:r>
      <w:r>
        <w:rPr>
          <w:spacing w:val="-11"/>
        </w:rPr>
        <w:t xml:space="preserve"> </w:t>
      </w:r>
      <w:r>
        <w:t>consistency,</w:t>
      </w:r>
      <w:r>
        <w:rPr>
          <w:spacing w:val="-11"/>
        </w:rPr>
        <w:t xml:space="preserve"> </w:t>
      </w:r>
      <w:r>
        <w:t>traceability,</w:t>
      </w:r>
      <w:r>
        <w:rPr>
          <w:spacing w:val="-11"/>
        </w:rPr>
        <w:t xml:space="preserve"> </w:t>
      </w:r>
      <w:r>
        <w:t>and</w:t>
      </w:r>
      <w:r>
        <w:rPr>
          <w:spacing w:val="-11"/>
        </w:rPr>
        <w:t xml:space="preserve"> </w:t>
      </w:r>
      <w:r>
        <w:t xml:space="preserve">data </w:t>
      </w:r>
      <w:r>
        <w:rPr>
          <w:spacing w:val="-2"/>
        </w:rPr>
        <w:t>integrity.</w:t>
      </w:r>
    </w:p>
    <w:p w14:paraId="084F7C06">
      <w:pPr>
        <w:pStyle w:val="7"/>
        <w:spacing w:before="124"/>
        <w:ind w:left="0"/>
        <w:rPr>
          <w:sz w:val="32"/>
        </w:rPr>
      </w:pPr>
    </w:p>
    <w:p w14:paraId="069C0AB4">
      <w:pPr>
        <w:pStyle w:val="2"/>
      </w:pPr>
      <w:r>
        <w:rPr>
          <w:color w:val="163A5E"/>
        </w:rPr>
        <w:t xml:space="preserve">Question </w:t>
      </w:r>
      <w:r>
        <w:rPr>
          <w:color w:val="163A5E"/>
          <w:spacing w:val="-5"/>
        </w:rPr>
        <w:t>12</w:t>
      </w:r>
    </w:p>
    <w:p w14:paraId="00FDE529">
      <w:pPr>
        <w:pStyle w:val="3"/>
        <w:spacing w:line="285" w:lineRule="auto"/>
        <w:ind w:right="360"/>
      </w:pPr>
      <w:r>
        <w:rPr>
          <w:color w:val="163A5E"/>
        </w:rPr>
        <w:t>A company faces repeated defects in its software releases despite testing efforts. Apply</w:t>
      </w:r>
      <w:r>
        <w:rPr>
          <w:color w:val="163A5E"/>
          <w:spacing w:val="40"/>
        </w:rPr>
        <w:t xml:space="preserve"> </w:t>
      </w:r>
      <w:r>
        <w:rPr>
          <w:color w:val="163A5E"/>
        </w:rPr>
        <w:t>the concept of defect repository to analyze the issue. Explain how repository data</w:t>
      </w:r>
      <w:r>
        <w:rPr>
          <w:color w:val="163A5E"/>
          <w:spacing w:val="40"/>
        </w:rPr>
        <w:t xml:space="preserve"> </w:t>
      </w:r>
      <w:r>
        <w:rPr>
          <w:color w:val="163A5E"/>
        </w:rPr>
        <w:t>supports test design. Illustrate how defect patterns can be identified. Suggest improvements to prevent recurring defects.</w:t>
      </w:r>
    </w:p>
    <w:p w14:paraId="797D3E39">
      <w:pPr>
        <w:pStyle w:val="4"/>
      </w:pPr>
      <w:r>
        <w:rPr>
          <w:spacing w:val="-2"/>
        </w:rPr>
        <w:t>Answer</w:t>
      </w:r>
    </w:p>
    <w:p w14:paraId="3AEB7663">
      <w:pPr>
        <w:pStyle w:val="7"/>
        <w:spacing w:before="165" w:line="290" w:lineRule="auto"/>
      </w:pPr>
      <w:r>
        <w:rPr>
          <w:b/>
        </w:rPr>
        <w:t>Analysis</w:t>
      </w:r>
      <w:r>
        <w:rPr>
          <w:b/>
          <w:spacing w:val="-11"/>
        </w:rPr>
        <w:t xml:space="preserve"> </w:t>
      </w:r>
      <w:r>
        <w:rPr>
          <w:b/>
        </w:rPr>
        <w:t>using</w:t>
      </w:r>
      <w:r>
        <w:rPr>
          <w:b/>
          <w:spacing w:val="-11"/>
        </w:rPr>
        <w:t xml:space="preserve"> </w:t>
      </w:r>
      <w:r>
        <w:rPr>
          <w:b/>
        </w:rPr>
        <w:t>a</w:t>
      </w:r>
      <w:r>
        <w:rPr>
          <w:b/>
          <w:spacing w:val="-11"/>
        </w:rPr>
        <w:t xml:space="preserve"> </w:t>
      </w:r>
      <w:r>
        <w:rPr>
          <w:b/>
        </w:rPr>
        <w:t>defect</w:t>
      </w:r>
      <w:r>
        <w:rPr>
          <w:b/>
          <w:spacing w:val="-11"/>
        </w:rPr>
        <w:t xml:space="preserve"> </w:t>
      </w:r>
      <w:r>
        <w:rPr>
          <w:b/>
        </w:rPr>
        <w:t>repository:</w:t>
      </w:r>
      <w:r>
        <w:rPr>
          <w:b/>
          <w:spacing w:val="-11"/>
        </w:rPr>
        <w:t xml:space="preserve"> </w:t>
      </w:r>
      <w:r>
        <w:t>A</w:t>
      </w:r>
      <w:r>
        <w:rPr>
          <w:spacing w:val="-11"/>
        </w:rPr>
        <w:t xml:space="preserve"> </w:t>
      </w:r>
      <w:r>
        <w:t>repository</w:t>
      </w:r>
      <w:r>
        <w:rPr>
          <w:spacing w:val="-11"/>
        </w:rPr>
        <w:t xml:space="preserve"> </w:t>
      </w:r>
      <w:r>
        <w:t>should</w:t>
      </w:r>
      <w:r>
        <w:rPr>
          <w:spacing w:val="-11"/>
        </w:rPr>
        <w:t xml:space="preserve"> </w:t>
      </w:r>
      <w:r>
        <w:t>store</w:t>
      </w:r>
      <w:r>
        <w:rPr>
          <w:spacing w:val="-11"/>
        </w:rPr>
        <w:t xml:space="preserve"> </w:t>
      </w:r>
      <w:r>
        <w:t>defect</w:t>
      </w:r>
      <w:r>
        <w:rPr>
          <w:spacing w:val="-11"/>
        </w:rPr>
        <w:t xml:space="preserve"> </w:t>
      </w:r>
      <w:r>
        <w:t>descriptions,</w:t>
      </w:r>
      <w:r>
        <w:rPr>
          <w:spacing w:val="-11"/>
        </w:rPr>
        <w:t xml:space="preserve"> </w:t>
      </w:r>
      <w:r>
        <w:t>affected</w:t>
      </w:r>
      <w:r>
        <w:rPr>
          <w:spacing w:val="-11"/>
        </w:rPr>
        <w:t xml:space="preserve"> </w:t>
      </w:r>
      <w:r>
        <w:t>component,</w:t>
      </w:r>
      <w:r>
        <w:rPr>
          <w:spacing w:val="-11"/>
        </w:rPr>
        <w:t xml:space="preserve"> </w:t>
      </w:r>
      <w:r>
        <w:t>release, root cause, severity, priority, discovery phase, resolution, and regression-test reference. Repeated defects may indicate that fixes address symptoms, tests are not retained, or the same risky code is reused.</w:t>
      </w:r>
    </w:p>
    <w:p w14:paraId="26190C9A">
      <w:pPr>
        <w:pStyle w:val="7"/>
        <w:spacing w:line="290" w:lineRule="auto"/>
        <w:ind w:right="110"/>
        <w:jc w:val="both"/>
      </w:pPr>
      <w:r>
        <w:rPr>
          <w:b/>
        </w:rPr>
        <w:t>How</w:t>
      </w:r>
      <w:r>
        <w:rPr>
          <w:b/>
          <w:spacing w:val="-6"/>
        </w:rPr>
        <w:t xml:space="preserve"> </w:t>
      </w:r>
      <w:r>
        <w:rPr>
          <w:b/>
        </w:rPr>
        <w:t>repository</w:t>
      </w:r>
      <w:r>
        <w:rPr>
          <w:b/>
          <w:spacing w:val="-6"/>
        </w:rPr>
        <w:t xml:space="preserve"> </w:t>
      </w:r>
      <w:r>
        <w:rPr>
          <w:b/>
        </w:rPr>
        <w:t>data</w:t>
      </w:r>
      <w:r>
        <w:rPr>
          <w:b/>
          <w:spacing w:val="-6"/>
        </w:rPr>
        <w:t xml:space="preserve"> </w:t>
      </w:r>
      <w:r>
        <w:rPr>
          <w:b/>
        </w:rPr>
        <w:t>supports</w:t>
      </w:r>
      <w:r>
        <w:rPr>
          <w:b/>
          <w:spacing w:val="-6"/>
        </w:rPr>
        <w:t xml:space="preserve"> </w:t>
      </w:r>
      <w:r>
        <w:rPr>
          <w:b/>
        </w:rPr>
        <w:t>test</w:t>
      </w:r>
      <w:r>
        <w:rPr>
          <w:b/>
          <w:spacing w:val="-6"/>
        </w:rPr>
        <w:t xml:space="preserve"> </w:t>
      </w:r>
      <w:r>
        <w:rPr>
          <w:b/>
        </w:rPr>
        <w:t>design:</w:t>
      </w:r>
      <w:r>
        <w:rPr>
          <w:b/>
          <w:spacing w:val="-6"/>
        </w:rPr>
        <w:t xml:space="preserve"> </w:t>
      </w:r>
      <w:r>
        <w:t>Group</w:t>
      </w:r>
      <w:r>
        <w:rPr>
          <w:spacing w:val="-6"/>
        </w:rPr>
        <w:t xml:space="preserve"> </w:t>
      </w:r>
      <w:r>
        <w:t>defects</w:t>
      </w:r>
      <w:r>
        <w:rPr>
          <w:spacing w:val="-6"/>
        </w:rPr>
        <w:t xml:space="preserve"> </w:t>
      </w:r>
      <w:r>
        <w:t>by</w:t>
      </w:r>
      <w:r>
        <w:rPr>
          <w:spacing w:val="-6"/>
        </w:rPr>
        <w:t xml:space="preserve"> </w:t>
      </w:r>
      <w:r>
        <w:t>module,</w:t>
      </w:r>
      <w:r>
        <w:rPr>
          <w:spacing w:val="-6"/>
        </w:rPr>
        <w:t xml:space="preserve"> </w:t>
      </w:r>
      <w:r>
        <w:t>type,</w:t>
      </w:r>
      <w:r>
        <w:rPr>
          <w:spacing w:val="-6"/>
        </w:rPr>
        <w:t xml:space="preserve"> </w:t>
      </w:r>
      <w:r>
        <w:t>root</w:t>
      </w:r>
      <w:r>
        <w:rPr>
          <w:spacing w:val="-6"/>
        </w:rPr>
        <w:t xml:space="preserve"> </w:t>
      </w:r>
      <w:r>
        <w:t>cause,</w:t>
      </w:r>
      <w:r>
        <w:rPr>
          <w:spacing w:val="-6"/>
        </w:rPr>
        <w:t xml:space="preserve"> </w:t>
      </w:r>
      <w:r>
        <w:t>and</w:t>
      </w:r>
      <w:r>
        <w:rPr>
          <w:spacing w:val="-6"/>
        </w:rPr>
        <w:t xml:space="preserve"> </w:t>
      </w:r>
      <w:r>
        <w:t>release.</w:t>
      </w:r>
      <w:r>
        <w:rPr>
          <w:spacing w:val="-6"/>
        </w:rPr>
        <w:t xml:space="preserve"> </w:t>
      </w:r>
      <w:r>
        <w:t>Use</w:t>
      </w:r>
      <w:r>
        <w:rPr>
          <w:spacing w:val="-6"/>
        </w:rPr>
        <w:t xml:space="preserve"> </w:t>
      </w:r>
      <w:r>
        <w:t>trends to</w:t>
      </w:r>
      <w:r>
        <w:rPr>
          <w:spacing w:val="-9"/>
        </w:rPr>
        <w:t xml:space="preserve"> </w:t>
      </w:r>
      <w:r>
        <w:t>identify</w:t>
      </w:r>
      <w:r>
        <w:rPr>
          <w:spacing w:val="-9"/>
        </w:rPr>
        <w:t xml:space="preserve"> </w:t>
      </w:r>
      <w:r>
        <w:t>high-risk</w:t>
      </w:r>
      <w:r>
        <w:rPr>
          <w:spacing w:val="-9"/>
        </w:rPr>
        <w:t xml:space="preserve"> </w:t>
      </w:r>
      <w:r>
        <w:t>components</w:t>
      </w:r>
      <w:r>
        <w:rPr>
          <w:spacing w:val="-9"/>
        </w:rPr>
        <w:t xml:space="preserve"> </w:t>
      </w:r>
      <w:r>
        <w:t>and</w:t>
      </w:r>
      <w:r>
        <w:rPr>
          <w:spacing w:val="-9"/>
        </w:rPr>
        <w:t xml:space="preserve"> </w:t>
      </w:r>
      <w:r>
        <w:t>create</w:t>
      </w:r>
      <w:r>
        <w:rPr>
          <w:spacing w:val="-9"/>
        </w:rPr>
        <w:t xml:space="preserve"> </w:t>
      </w:r>
      <w:r>
        <w:t>tests</w:t>
      </w:r>
      <w:r>
        <w:rPr>
          <w:spacing w:val="-9"/>
        </w:rPr>
        <w:t xml:space="preserve"> </w:t>
      </w:r>
      <w:r>
        <w:t>for</w:t>
      </w:r>
      <w:r>
        <w:rPr>
          <w:spacing w:val="-9"/>
        </w:rPr>
        <w:t xml:space="preserve"> </w:t>
      </w:r>
      <w:r>
        <w:t>failure-prone</w:t>
      </w:r>
      <w:r>
        <w:rPr>
          <w:spacing w:val="-9"/>
        </w:rPr>
        <w:t xml:space="preserve"> </w:t>
      </w:r>
      <w:r>
        <w:t>conditions.</w:t>
      </w:r>
      <w:r>
        <w:rPr>
          <w:spacing w:val="-9"/>
        </w:rPr>
        <w:t xml:space="preserve"> </w:t>
      </w:r>
      <w:r>
        <w:t>Every</w:t>
      </w:r>
      <w:r>
        <w:rPr>
          <w:spacing w:val="-9"/>
        </w:rPr>
        <w:t xml:space="preserve"> </w:t>
      </w:r>
      <w:r>
        <w:t>corrected</w:t>
      </w:r>
      <w:r>
        <w:rPr>
          <w:spacing w:val="-9"/>
        </w:rPr>
        <w:t xml:space="preserve"> </w:t>
      </w:r>
      <w:r>
        <w:t>defect</w:t>
      </w:r>
      <w:r>
        <w:rPr>
          <w:spacing w:val="-9"/>
        </w:rPr>
        <w:t xml:space="preserve"> </w:t>
      </w:r>
      <w:r>
        <w:t>should</w:t>
      </w:r>
      <w:r>
        <w:rPr>
          <w:spacing w:val="-9"/>
        </w:rPr>
        <w:t xml:space="preserve"> </w:t>
      </w:r>
      <w:r>
        <w:t>lead</w:t>
      </w:r>
      <w:r>
        <w:rPr>
          <w:spacing w:val="-9"/>
        </w:rPr>
        <w:t xml:space="preserve"> </w:t>
      </w:r>
      <w:r>
        <w:t>to a regression test where practical.</w:t>
      </w:r>
    </w:p>
    <w:p w14:paraId="0DDCE0CD">
      <w:pPr>
        <w:pStyle w:val="7"/>
        <w:spacing w:line="290" w:lineRule="auto"/>
      </w:pPr>
      <w:r>
        <w:rPr>
          <w:b/>
        </w:rPr>
        <w:t>Example:</w:t>
      </w:r>
      <w:r>
        <w:rPr>
          <w:b/>
          <w:spacing w:val="-9"/>
        </w:rPr>
        <w:t xml:space="preserve"> </w:t>
      </w:r>
      <w:r>
        <w:t>If</w:t>
      </w:r>
      <w:r>
        <w:rPr>
          <w:spacing w:val="-9"/>
        </w:rPr>
        <w:t xml:space="preserve"> </w:t>
      </w:r>
      <w:r>
        <w:t>multiple</w:t>
      </w:r>
      <w:r>
        <w:rPr>
          <w:spacing w:val="-9"/>
        </w:rPr>
        <w:t xml:space="preserve"> </w:t>
      </w:r>
      <w:r>
        <w:t>releases</w:t>
      </w:r>
      <w:r>
        <w:rPr>
          <w:spacing w:val="-9"/>
        </w:rPr>
        <w:t xml:space="preserve"> </w:t>
      </w:r>
      <w:r>
        <w:t>show</w:t>
      </w:r>
      <w:r>
        <w:rPr>
          <w:spacing w:val="-9"/>
        </w:rPr>
        <w:t xml:space="preserve"> </w:t>
      </w:r>
      <w:r>
        <w:t>authorization</w:t>
      </w:r>
      <w:r>
        <w:rPr>
          <w:spacing w:val="-9"/>
        </w:rPr>
        <w:t xml:space="preserve"> </w:t>
      </w:r>
      <w:r>
        <w:t>defects</w:t>
      </w:r>
      <w:r>
        <w:rPr>
          <w:spacing w:val="-9"/>
        </w:rPr>
        <w:t xml:space="preserve"> </w:t>
      </w:r>
      <w:r>
        <w:t>in</w:t>
      </w:r>
      <w:r>
        <w:rPr>
          <w:spacing w:val="-9"/>
        </w:rPr>
        <w:t xml:space="preserve"> </w:t>
      </w:r>
      <w:r>
        <w:t>API</w:t>
      </w:r>
      <w:r>
        <w:rPr>
          <w:spacing w:val="-9"/>
        </w:rPr>
        <w:t xml:space="preserve"> </w:t>
      </w:r>
      <w:r>
        <w:t>endpoints,</w:t>
      </w:r>
      <w:r>
        <w:rPr>
          <w:spacing w:val="-9"/>
        </w:rPr>
        <w:t xml:space="preserve"> </w:t>
      </w:r>
      <w:r>
        <w:t>create</w:t>
      </w:r>
      <w:r>
        <w:rPr>
          <w:spacing w:val="-9"/>
        </w:rPr>
        <w:t xml:space="preserve"> </w:t>
      </w:r>
      <w:r>
        <w:t>a</w:t>
      </w:r>
      <w:r>
        <w:rPr>
          <w:spacing w:val="-9"/>
        </w:rPr>
        <w:t xml:space="preserve"> </w:t>
      </w:r>
      <w:r>
        <w:t>focused</w:t>
      </w:r>
      <w:r>
        <w:rPr>
          <w:spacing w:val="-9"/>
        </w:rPr>
        <w:t xml:space="preserve"> </w:t>
      </w:r>
      <w:r>
        <w:t>security</w:t>
      </w:r>
      <w:r>
        <w:rPr>
          <w:spacing w:val="-9"/>
        </w:rPr>
        <w:t xml:space="preserve"> </w:t>
      </w:r>
      <w:r>
        <w:t>test</w:t>
      </w:r>
      <w:r>
        <w:rPr>
          <w:spacing w:val="-9"/>
        </w:rPr>
        <w:t xml:space="preserve"> </w:t>
      </w:r>
      <w:r>
        <w:t>suite</w:t>
      </w:r>
      <w:r>
        <w:rPr>
          <w:spacing w:val="-9"/>
        </w:rPr>
        <w:t xml:space="preserve"> </w:t>
      </w:r>
      <w:r>
        <w:t>that checks authentication, role permissions, direct endpoint access, and invalid or expired tokens. Review shared authorization code and API design.</w:t>
      </w:r>
    </w:p>
    <w:p w14:paraId="6BD2EEAD">
      <w:pPr>
        <w:pStyle w:val="7"/>
        <w:spacing w:line="290" w:lineRule="auto"/>
        <w:ind w:right="277"/>
        <w:jc w:val="both"/>
      </w:pPr>
      <w:r>
        <w:rPr>
          <w:b/>
        </w:rPr>
        <w:t>Prevention</w:t>
      </w:r>
      <w:r>
        <w:rPr>
          <w:b/>
          <w:spacing w:val="-9"/>
        </w:rPr>
        <w:t xml:space="preserve"> </w:t>
      </w:r>
      <w:r>
        <w:rPr>
          <w:b/>
        </w:rPr>
        <w:t>measures:</w:t>
      </w:r>
      <w:r>
        <w:rPr>
          <w:b/>
          <w:spacing w:val="-9"/>
        </w:rPr>
        <w:t xml:space="preserve"> </w:t>
      </w:r>
      <w:r>
        <w:t>Conduct</w:t>
      </w:r>
      <w:r>
        <w:rPr>
          <w:spacing w:val="-9"/>
        </w:rPr>
        <w:t xml:space="preserve"> </w:t>
      </w:r>
      <w:r>
        <w:t>root-cause</w:t>
      </w:r>
      <w:r>
        <w:rPr>
          <w:spacing w:val="-9"/>
        </w:rPr>
        <w:t xml:space="preserve"> </w:t>
      </w:r>
      <w:r>
        <w:t>analysis,</w:t>
      </w:r>
      <w:r>
        <w:rPr>
          <w:spacing w:val="-9"/>
        </w:rPr>
        <w:t xml:space="preserve"> </w:t>
      </w:r>
      <w:r>
        <w:t>strengthen</w:t>
      </w:r>
      <w:r>
        <w:rPr>
          <w:spacing w:val="-9"/>
        </w:rPr>
        <w:t xml:space="preserve"> </w:t>
      </w:r>
      <w:r>
        <w:t>code</w:t>
      </w:r>
      <w:r>
        <w:rPr>
          <w:spacing w:val="-9"/>
        </w:rPr>
        <w:t xml:space="preserve"> </w:t>
      </w:r>
      <w:r>
        <w:t>reviews,</w:t>
      </w:r>
      <w:r>
        <w:rPr>
          <w:spacing w:val="-9"/>
        </w:rPr>
        <w:t xml:space="preserve"> </w:t>
      </w:r>
      <w:r>
        <w:t>improve</w:t>
      </w:r>
      <w:r>
        <w:rPr>
          <w:spacing w:val="-9"/>
        </w:rPr>
        <w:t xml:space="preserve"> </w:t>
      </w:r>
      <w:r>
        <w:t>requirement</w:t>
      </w:r>
      <w:r>
        <w:rPr>
          <w:spacing w:val="-9"/>
        </w:rPr>
        <w:t xml:space="preserve"> </w:t>
      </w:r>
      <w:r>
        <w:t>clarity,</w:t>
      </w:r>
      <w:r>
        <w:rPr>
          <w:spacing w:val="-9"/>
        </w:rPr>
        <w:t xml:space="preserve"> </w:t>
      </w:r>
      <w:r>
        <w:t>use static</w:t>
      </w:r>
      <w:r>
        <w:rPr>
          <w:spacing w:val="-11"/>
        </w:rPr>
        <w:t xml:space="preserve"> </w:t>
      </w:r>
      <w:r>
        <w:t>analysis</w:t>
      </w:r>
      <w:r>
        <w:rPr>
          <w:spacing w:val="-11"/>
        </w:rPr>
        <w:t xml:space="preserve"> </w:t>
      </w:r>
      <w:r>
        <w:t>and</w:t>
      </w:r>
      <w:r>
        <w:rPr>
          <w:spacing w:val="-11"/>
        </w:rPr>
        <w:t xml:space="preserve"> </w:t>
      </w:r>
      <w:r>
        <w:t>automated</w:t>
      </w:r>
      <w:r>
        <w:rPr>
          <w:spacing w:val="-11"/>
        </w:rPr>
        <w:t xml:space="preserve"> </w:t>
      </w:r>
      <w:r>
        <w:t>regression</w:t>
      </w:r>
      <w:r>
        <w:rPr>
          <w:spacing w:val="-11"/>
        </w:rPr>
        <w:t xml:space="preserve"> </w:t>
      </w:r>
      <w:r>
        <w:t>tests,</w:t>
      </w:r>
      <w:r>
        <w:rPr>
          <w:spacing w:val="-11"/>
        </w:rPr>
        <w:t xml:space="preserve"> </w:t>
      </w:r>
      <w:r>
        <w:t>track</w:t>
      </w:r>
      <w:r>
        <w:rPr>
          <w:spacing w:val="-11"/>
        </w:rPr>
        <w:t xml:space="preserve"> </w:t>
      </w:r>
      <w:r>
        <w:t>reopened</w:t>
      </w:r>
      <w:r>
        <w:rPr>
          <w:spacing w:val="-11"/>
        </w:rPr>
        <w:t xml:space="preserve"> </w:t>
      </w:r>
      <w:r>
        <w:t>defects,</w:t>
      </w:r>
      <w:r>
        <w:rPr>
          <w:spacing w:val="-11"/>
        </w:rPr>
        <w:t xml:space="preserve"> </w:t>
      </w:r>
      <w:r>
        <w:t>and</w:t>
      </w:r>
      <w:r>
        <w:rPr>
          <w:spacing w:val="-11"/>
        </w:rPr>
        <w:t xml:space="preserve"> </w:t>
      </w:r>
      <w:r>
        <w:t>hold</w:t>
      </w:r>
      <w:r>
        <w:rPr>
          <w:spacing w:val="-11"/>
        </w:rPr>
        <w:t xml:space="preserve"> </w:t>
      </w:r>
      <w:r>
        <w:t>release</w:t>
      </w:r>
      <w:r>
        <w:rPr>
          <w:spacing w:val="-11"/>
        </w:rPr>
        <w:t xml:space="preserve"> </w:t>
      </w:r>
      <w:r>
        <w:t>retrospectives.</w:t>
      </w:r>
      <w:r>
        <w:rPr>
          <w:spacing w:val="-11"/>
        </w:rPr>
        <w:t xml:space="preserve"> </w:t>
      </w:r>
      <w:r>
        <w:t>Confirm that preventive actions are completed and effective.</w:t>
      </w:r>
    </w:p>
    <w:p w14:paraId="1FF109CB">
      <w:pPr>
        <w:pStyle w:val="7"/>
        <w:spacing w:line="290" w:lineRule="auto"/>
        <w:ind w:right="236"/>
        <w:jc w:val="both"/>
      </w:pPr>
      <w:r>
        <mc:AlternateContent>
          <mc:Choice Requires="wps">
            <w:drawing>
              <wp:anchor distT="0" distB="0" distL="0" distR="0" simplePos="0" relativeHeight="251664384"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16" name="Graphic 16"/>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6" o:spid="_x0000_s1026" o:spt="100" style="position:absolute;left:0pt;margin-left:57pt;margin-top:42.7pt;height:0.1pt;width:481.25pt;mso-position-horizontal-relative:page;z-index:251664384;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cTd92AAAAAoBAAAP&#10;AAAAAAAAAAEAIAAAACIAAABkcnMvZG93bnJldi54bWxQSwECFAAUAAAACACHTuJAiUFhXh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7"/>
        </w:rPr>
        <w:t xml:space="preserve"> </w:t>
      </w:r>
      <w:r>
        <w:t>A</w:t>
      </w:r>
      <w:r>
        <w:rPr>
          <w:spacing w:val="-7"/>
        </w:rPr>
        <w:t xml:space="preserve"> </w:t>
      </w:r>
      <w:r>
        <w:t>repository</w:t>
      </w:r>
      <w:r>
        <w:rPr>
          <w:spacing w:val="-7"/>
        </w:rPr>
        <w:t xml:space="preserve"> </w:t>
      </w:r>
      <w:r>
        <w:t>is</w:t>
      </w:r>
      <w:r>
        <w:rPr>
          <w:spacing w:val="-7"/>
        </w:rPr>
        <w:t xml:space="preserve"> </w:t>
      </w:r>
      <w:r>
        <w:t>useful</w:t>
      </w:r>
      <w:r>
        <w:rPr>
          <w:spacing w:val="-7"/>
        </w:rPr>
        <w:t xml:space="preserve"> </w:t>
      </w:r>
      <w:r>
        <w:t>only</w:t>
      </w:r>
      <w:r>
        <w:rPr>
          <w:spacing w:val="-7"/>
        </w:rPr>
        <w:t xml:space="preserve"> </w:t>
      </w:r>
      <w:r>
        <w:t>when</w:t>
      </w:r>
      <w:r>
        <w:rPr>
          <w:spacing w:val="-7"/>
        </w:rPr>
        <w:t xml:space="preserve"> </w:t>
      </w:r>
      <w:r>
        <w:t>the</w:t>
      </w:r>
      <w:r>
        <w:rPr>
          <w:spacing w:val="-7"/>
        </w:rPr>
        <w:t xml:space="preserve"> </w:t>
      </w:r>
      <w:r>
        <w:t>team</w:t>
      </w:r>
      <w:r>
        <w:rPr>
          <w:spacing w:val="-7"/>
        </w:rPr>
        <w:t xml:space="preserve"> </w:t>
      </w:r>
      <w:r>
        <w:t>analyzes</w:t>
      </w:r>
      <w:r>
        <w:rPr>
          <w:spacing w:val="-7"/>
        </w:rPr>
        <w:t xml:space="preserve"> </w:t>
      </w:r>
      <w:r>
        <w:t>and</w:t>
      </w:r>
      <w:r>
        <w:rPr>
          <w:spacing w:val="-7"/>
        </w:rPr>
        <w:t xml:space="preserve"> </w:t>
      </w:r>
      <w:r>
        <w:t>acts</w:t>
      </w:r>
      <w:r>
        <w:rPr>
          <w:spacing w:val="-7"/>
        </w:rPr>
        <w:t xml:space="preserve"> </w:t>
      </w:r>
      <w:r>
        <w:t>on</w:t>
      </w:r>
      <w:r>
        <w:rPr>
          <w:spacing w:val="-7"/>
        </w:rPr>
        <w:t xml:space="preserve"> </w:t>
      </w:r>
      <w:r>
        <w:t>its</w:t>
      </w:r>
      <w:r>
        <w:rPr>
          <w:spacing w:val="-7"/>
        </w:rPr>
        <w:t xml:space="preserve"> </w:t>
      </w:r>
      <w:r>
        <w:t>data.</w:t>
      </w:r>
      <w:r>
        <w:rPr>
          <w:spacing w:val="-7"/>
        </w:rPr>
        <w:t xml:space="preserve"> </w:t>
      </w:r>
      <w:r>
        <w:t>This</w:t>
      </w:r>
      <w:r>
        <w:rPr>
          <w:spacing w:val="-7"/>
        </w:rPr>
        <w:t xml:space="preserve"> </w:t>
      </w:r>
      <w:r>
        <w:t>turns</w:t>
      </w:r>
      <w:r>
        <w:rPr>
          <w:spacing w:val="-7"/>
        </w:rPr>
        <w:t xml:space="preserve"> </w:t>
      </w:r>
      <w:r>
        <w:t>past</w:t>
      </w:r>
      <w:r>
        <w:rPr>
          <w:spacing w:val="-7"/>
        </w:rPr>
        <w:t xml:space="preserve"> </w:t>
      </w:r>
      <w:r>
        <w:t>failures</w:t>
      </w:r>
      <w:r>
        <w:rPr>
          <w:spacing w:val="-7"/>
        </w:rPr>
        <w:t xml:space="preserve"> </w:t>
      </w:r>
      <w:r>
        <w:t>into targeted tests and preventive improvements.</w:t>
      </w:r>
    </w:p>
    <w:p w14:paraId="0977D707">
      <w:pPr>
        <w:pStyle w:val="7"/>
        <w:spacing w:before="123"/>
        <w:ind w:left="0"/>
        <w:rPr>
          <w:sz w:val="32"/>
        </w:rPr>
      </w:pPr>
    </w:p>
    <w:p w14:paraId="0FB3BA34">
      <w:pPr>
        <w:pStyle w:val="2"/>
      </w:pPr>
      <w:r>
        <w:rPr>
          <w:color w:val="163A5E"/>
        </w:rPr>
        <w:t xml:space="preserve">Question </w:t>
      </w:r>
      <w:r>
        <w:rPr>
          <w:color w:val="163A5E"/>
          <w:spacing w:val="-5"/>
        </w:rPr>
        <w:t>13</w:t>
      </w:r>
    </w:p>
    <w:p w14:paraId="3ADB081C">
      <w:pPr>
        <w:pStyle w:val="3"/>
        <w:spacing w:line="285" w:lineRule="auto"/>
        <w:ind w:right="0"/>
      </w:pPr>
      <w:r>
        <w:rPr>
          <w:color w:val="163A5E"/>
        </w:rPr>
        <w:t>A web-based learning system fails during peak usage due to untested scenarios. Apply</w:t>
      </w:r>
      <w:r>
        <w:rPr>
          <w:color w:val="163A5E"/>
          <w:spacing w:val="40"/>
        </w:rPr>
        <w:t xml:space="preserve"> </w:t>
      </w:r>
      <w:r>
        <w:rPr>
          <w:color w:val="163A5E"/>
        </w:rPr>
        <w:t>software testing principles to identify gaps in testing. Explain how test planning and</w:t>
      </w:r>
      <w:r>
        <w:rPr>
          <w:color w:val="163A5E"/>
          <w:spacing w:val="40"/>
        </w:rPr>
        <w:t xml:space="preserve"> </w:t>
      </w:r>
      <w:r>
        <w:rPr>
          <w:color w:val="163A5E"/>
        </w:rPr>
        <w:t>coverage impact performance. Illustrate how better test strategies improve system</w:t>
      </w:r>
      <w:r>
        <w:rPr>
          <w:color w:val="163A5E"/>
          <w:spacing w:val="40"/>
        </w:rPr>
        <w:t xml:space="preserve"> </w:t>
      </w:r>
      <w:r>
        <w:rPr>
          <w:color w:val="163A5E"/>
        </w:rPr>
        <w:t>reliability. Suggest enhancements to avoid such failures.</w:t>
      </w:r>
    </w:p>
    <w:p w14:paraId="0611FA7C">
      <w:pPr>
        <w:pStyle w:val="4"/>
      </w:pPr>
      <w:r>
        <w:rPr>
          <w:spacing w:val="-2"/>
        </w:rPr>
        <w:t>Answer</w:t>
      </w:r>
    </w:p>
    <w:p w14:paraId="30CE9804">
      <w:pPr>
        <w:pStyle w:val="7"/>
        <w:spacing w:before="166" w:line="290" w:lineRule="auto"/>
      </w:pPr>
      <w:r>
        <w:rPr>
          <w:b/>
        </w:rPr>
        <w:t>Likely</w:t>
      </w:r>
      <w:r>
        <w:rPr>
          <w:b/>
          <w:spacing w:val="-8"/>
        </w:rPr>
        <w:t xml:space="preserve"> </w:t>
      </w:r>
      <w:r>
        <w:rPr>
          <w:b/>
        </w:rPr>
        <w:t>testing</w:t>
      </w:r>
      <w:r>
        <w:rPr>
          <w:b/>
          <w:spacing w:val="-8"/>
        </w:rPr>
        <w:t xml:space="preserve"> </w:t>
      </w:r>
      <w:r>
        <w:rPr>
          <w:b/>
        </w:rPr>
        <w:t>gaps:</w:t>
      </w:r>
      <w:r>
        <w:rPr>
          <w:b/>
          <w:spacing w:val="-8"/>
        </w:rPr>
        <w:t xml:space="preserve"> </w:t>
      </w:r>
      <w:r>
        <w:t>The</w:t>
      </w:r>
      <w:r>
        <w:rPr>
          <w:spacing w:val="-8"/>
        </w:rPr>
        <w:t xml:space="preserve"> </w:t>
      </w:r>
      <w:r>
        <w:t>team</w:t>
      </w:r>
      <w:r>
        <w:rPr>
          <w:spacing w:val="-8"/>
        </w:rPr>
        <w:t xml:space="preserve"> </w:t>
      </w:r>
      <w:r>
        <w:t>may</w:t>
      </w:r>
      <w:r>
        <w:rPr>
          <w:spacing w:val="-8"/>
        </w:rPr>
        <w:t xml:space="preserve"> </w:t>
      </w:r>
      <w:r>
        <w:t>have</w:t>
      </w:r>
      <w:r>
        <w:rPr>
          <w:spacing w:val="-8"/>
        </w:rPr>
        <w:t xml:space="preserve"> </w:t>
      </w:r>
      <w:r>
        <w:t>tested</w:t>
      </w:r>
      <w:r>
        <w:rPr>
          <w:spacing w:val="-8"/>
        </w:rPr>
        <w:t xml:space="preserve"> </w:t>
      </w:r>
      <w:r>
        <w:t>only</w:t>
      </w:r>
      <w:r>
        <w:rPr>
          <w:spacing w:val="-8"/>
        </w:rPr>
        <w:t xml:space="preserve"> </w:t>
      </w:r>
      <w:r>
        <w:t>a</w:t>
      </w:r>
      <w:r>
        <w:rPr>
          <w:spacing w:val="-8"/>
        </w:rPr>
        <w:t xml:space="preserve"> </w:t>
      </w:r>
      <w:r>
        <w:t>few</w:t>
      </w:r>
      <w:r>
        <w:rPr>
          <w:spacing w:val="-8"/>
        </w:rPr>
        <w:t xml:space="preserve"> </w:t>
      </w:r>
      <w:r>
        <w:t>users,</w:t>
      </w:r>
      <w:r>
        <w:rPr>
          <w:spacing w:val="-8"/>
        </w:rPr>
        <w:t xml:space="preserve"> </w:t>
      </w:r>
      <w:r>
        <w:t>ignored</w:t>
      </w:r>
      <w:r>
        <w:rPr>
          <w:spacing w:val="-8"/>
        </w:rPr>
        <w:t xml:space="preserve"> </w:t>
      </w:r>
      <w:r>
        <w:t>simultaneous</w:t>
      </w:r>
      <w:r>
        <w:rPr>
          <w:spacing w:val="-8"/>
        </w:rPr>
        <w:t xml:space="preserve"> </w:t>
      </w:r>
      <w:r>
        <w:t>logins,</w:t>
      </w:r>
      <w:r>
        <w:rPr>
          <w:spacing w:val="-8"/>
        </w:rPr>
        <w:t xml:space="preserve"> </w:t>
      </w:r>
      <w:r>
        <w:t>failed</w:t>
      </w:r>
      <w:r>
        <w:rPr>
          <w:spacing w:val="-8"/>
        </w:rPr>
        <w:t xml:space="preserve"> </w:t>
      </w:r>
      <w:r>
        <w:t>to</w:t>
      </w:r>
      <w:r>
        <w:rPr>
          <w:spacing w:val="-8"/>
        </w:rPr>
        <w:t xml:space="preserve"> </w:t>
      </w:r>
      <w:r>
        <w:t>simulate large classes, or omitted video delivery, quiz submission, database contention, and third-party service limits.</w:t>
      </w:r>
    </w:p>
    <w:p w14:paraId="70AD396E">
      <w:pPr>
        <w:pStyle w:val="7"/>
        <w:spacing w:line="290" w:lineRule="auto"/>
      </w:pPr>
      <w:r>
        <w:rPr>
          <w:b/>
        </w:rPr>
        <w:t xml:space="preserve">Test plan: </w:t>
      </w:r>
      <w:r>
        <w:t>Define expected concurrent users, response-time targets, throughput, error-rate limits, workload patterns,</w:t>
      </w:r>
      <w:r>
        <w:rPr>
          <w:spacing w:val="-10"/>
        </w:rPr>
        <w:t xml:space="preserve"> </w:t>
      </w:r>
      <w:r>
        <w:t>test</w:t>
      </w:r>
      <w:r>
        <w:rPr>
          <w:spacing w:val="-10"/>
        </w:rPr>
        <w:t xml:space="preserve"> </w:t>
      </w:r>
      <w:r>
        <w:t>data,</w:t>
      </w:r>
      <w:r>
        <w:rPr>
          <w:spacing w:val="-10"/>
        </w:rPr>
        <w:t xml:space="preserve"> </w:t>
      </w:r>
      <w:r>
        <w:t>monitoring,</w:t>
      </w:r>
      <w:r>
        <w:rPr>
          <w:spacing w:val="-10"/>
        </w:rPr>
        <w:t xml:space="preserve"> </w:t>
      </w:r>
      <w:r>
        <w:t>and</w:t>
      </w:r>
      <w:r>
        <w:rPr>
          <w:spacing w:val="-10"/>
        </w:rPr>
        <w:t xml:space="preserve"> </w:t>
      </w:r>
      <w:r>
        <w:t>pass/fail</w:t>
      </w:r>
      <w:r>
        <w:rPr>
          <w:spacing w:val="-10"/>
        </w:rPr>
        <w:t xml:space="preserve"> </w:t>
      </w:r>
      <w:r>
        <w:t>criteria.</w:t>
      </w:r>
      <w:r>
        <w:rPr>
          <w:spacing w:val="-10"/>
        </w:rPr>
        <w:t xml:space="preserve"> </w:t>
      </w:r>
      <w:r>
        <w:t>Test</w:t>
      </w:r>
      <w:r>
        <w:rPr>
          <w:spacing w:val="-10"/>
        </w:rPr>
        <w:t xml:space="preserve"> </w:t>
      </w:r>
      <w:r>
        <w:t>in</w:t>
      </w:r>
      <w:r>
        <w:rPr>
          <w:spacing w:val="-10"/>
        </w:rPr>
        <w:t xml:space="preserve"> </w:t>
      </w:r>
      <w:r>
        <w:t>an</w:t>
      </w:r>
      <w:r>
        <w:rPr>
          <w:spacing w:val="-10"/>
        </w:rPr>
        <w:t xml:space="preserve"> </w:t>
      </w:r>
      <w:r>
        <w:t>environment</w:t>
      </w:r>
      <w:r>
        <w:rPr>
          <w:spacing w:val="-10"/>
        </w:rPr>
        <w:t xml:space="preserve"> </w:t>
      </w:r>
      <w:r>
        <w:t>that</w:t>
      </w:r>
      <w:r>
        <w:rPr>
          <w:spacing w:val="-10"/>
        </w:rPr>
        <w:t xml:space="preserve"> </w:t>
      </w:r>
      <w:r>
        <w:t>reasonably</w:t>
      </w:r>
      <w:r>
        <w:rPr>
          <w:spacing w:val="-10"/>
        </w:rPr>
        <w:t xml:space="preserve"> </w:t>
      </w:r>
      <w:r>
        <w:t>represents</w:t>
      </w:r>
      <w:r>
        <w:rPr>
          <w:spacing w:val="-10"/>
        </w:rPr>
        <w:t xml:space="preserve"> </w:t>
      </w:r>
      <w:r>
        <w:t>production.</w:t>
      </w:r>
    </w:p>
    <w:p w14:paraId="227025B8">
      <w:pPr>
        <w:pStyle w:val="4"/>
        <w:spacing w:before="119"/>
      </w:pPr>
      <w:r>
        <w:rPr>
          <w:spacing w:val="-2"/>
        </w:rPr>
        <w:t>Performance</w:t>
      </w:r>
      <w:r>
        <w:rPr>
          <w:spacing w:val="-3"/>
        </w:rPr>
        <w:t xml:space="preserve"> </w:t>
      </w:r>
      <w:r>
        <w:rPr>
          <w:spacing w:val="-2"/>
        </w:rPr>
        <w:t>tests:</w:t>
      </w:r>
    </w:p>
    <w:p w14:paraId="731CAA67">
      <w:pPr>
        <w:pStyle w:val="10"/>
        <w:numPr>
          <w:ilvl w:val="0"/>
          <w:numId w:val="10"/>
        </w:numPr>
        <w:tabs>
          <w:tab w:val="left" w:pos="124"/>
        </w:tabs>
        <w:spacing w:before="166" w:after="0" w:line="240" w:lineRule="auto"/>
        <w:ind w:left="124" w:right="0" w:hanging="117"/>
        <w:jc w:val="left"/>
        <w:rPr>
          <w:sz w:val="19"/>
        </w:rPr>
      </w:pPr>
      <w:r>
        <w:rPr>
          <w:b/>
          <w:sz w:val="19"/>
        </w:rPr>
        <w:t>Load</w:t>
      </w:r>
      <w:r>
        <w:rPr>
          <w:b/>
          <w:spacing w:val="-12"/>
          <w:sz w:val="19"/>
        </w:rPr>
        <w:t xml:space="preserve"> </w:t>
      </w:r>
      <w:r>
        <w:rPr>
          <w:b/>
          <w:sz w:val="19"/>
        </w:rPr>
        <w:t>testing:</w:t>
      </w:r>
      <w:r>
        <w:rPr>
          <w:b/>
          <w:spacing w:val="-12"/>
          <w:sz w:val="19"/>
        </w:rPr>
        <w:t xml:space="preserve"> </w:t>
      </w:r>
      <w:r>
        <w:rPr>
          <w:sz w:val="19"/>
        </w:rPr>
        <w:t>Expected</w:t>
      </w:r>
      <w:r>
        <w:rPr>
          <w:spacing w:val="-12"/>
          <w:sz w:val="19"/>
        </w:rPr>
        <w:t xml:space="preserve"> </w:t>
      </w:r>
      <w:r>
        <w:rPr>
          <w:sz w:val="19"/>
        </w:rPr>
        <w:t>normal</w:t>
      </w:r>
      <w:r>
        <w:rPr>
          <w:spacing w:val="-12"/>
          <w:sz w:val="19"/>
        </w:rPr>
        <w:t xml:space="preserve"> </w:t>
      </w:r>
      <w:r>
        <w:rPr>
          <w:sz w:val="19"/>
        </w:rPr>
        <w:t>and</w:t>
      </w:r>
      <w:r>
        <w:rPr>
          <w:spacing w:val="-12"/>
          <w:sz w:val="19"/>
        </w:rPr>
        <w:t xml:space="preserve"> </w:t>
      </w:r>
      <w:r>
        <w:rPr>
          <w:sz w:val="19"/>
        </w:rPr>
        <w:t>peak</w:t>
      </w:r>
      <w:r>
        <w:rPr>
          <w:spacing w:val="-11"/>
          <w:sz w:val="19"/>
        </w:rPr>
        <w:t xml:space="preserve"> </w:t>
      </w:r>
      <w:r>
        <w:rPr>
          <w:spacing w:val="-2"/>
          <w:sz w:val="19"/>
        </w:rPr>
        <w:t>traffic.</w:t>
      </w:r>
    </w:p>
    <w:p w14:paraId="0F14ABF8">
      <w:pPr>
        <w:pStyle w:val="10"/>
        <w:numPr>
          <w:ilvl w:val="0"/>
          <w:numId w:val="10"/>
        </w:numPr>
        <w:tabs>
          <w:tab w:val="left" w:pos="124"/>
        </w:tabs>
        <w:spacing w:before="165" w:after="0" w:line="240" w:lineRule="auto"/>
        <w:ind w:left="124" w:right="0" w:hanging="117"/>
        <w:jc w:val="left"/>
        <w:rPr>
          <w:sz w:val="19"/>
        </w:rPr>
      </w:pPr>
      <w:r>
        <w:rPr>
          <w:b/>
          <w:sz w:val="19"/>
        </w:rPr>
        <w:t>Stress</w:t>
      </w:r>
      <w:r>
        <w:rPr>
          <w:b/>
          <w:spacing w:val="-12"/>
          <w:sz w:val="19"/>
        </w:rPr>
        <w:t xml:space="preserve"> </w:t>
      </w:r>
      <w:r>
        <w:rPr>
          <w:b/>
          <w:sz w:val="19"/>
        </w:rPr>
        <w:t>testing:</w:t>
      </w:r>
      <w:r>
        <w:rPr>
          <w:b/>
          <w:spacing w:val="-12"/>
          <w:sz w:val="19"/>
        </w:rPr>
        <w:t xml:space="preserve"> </w:t>
      </w:r>
      <w:r>
        <w:rPr>
          <w:sz w:val="19"/>
        </w:rPr>
        <w:t>Traffic</w:t>
      </w:r>
      <w:r>
        <w:rPr>
          <w:spacing w:val="-12"/>
          <w:sz w:val="19"/>
        </w:rPr>
        <w:t xml:space="preserve"> </w:t>
      </w:r>
      <w:r>
        <w:rPr>
          <w:sz w:val="19"/>
        </w:rPr>
        <w:t>beyond</w:t>
      </w:r>
      <w:r>
        <w:rPr>
          <w:spacing w:val="-11"/>
          <w:sz w:val="19"/>
        </w:rPr>
        <w:t xml:space="preserve"> </w:t>
      </w:r>
      <w:r>
        <w:rPr>
          <w:sz w:val="19"/>
        </w:rPr>
        <w:t>the</w:t>
      </w:r>
      <w:r>
        <w:rPr>
          <w:spacing w:val="-12"/>
          <w:sz w:val="19"/>
        </w:rPr>
        <w:t xml:space="preserve"> </w:t>
      </w:r>
      <w:r>
        <w:rPr>
          <w:sz w:val="19"/>
        </w:rPr>
        <w:t>expected</w:t>
      </w:r>
      <w:r>
        <w:rPr>
          <w:spacing w:val="-12"/>
          <w:sz w:val="19"/>
        </w:rPr>
        <w:t xml:space="preserve"> </w:t>
      </w:r>
      <w:r>
        <w:rPr>
          <w:sz w:val="19"/>
        </w:rPr>
        <w:t>peak</w:t>
      </w:r>
      <w:r>
        <w:rPr>
          <w:spacing w:val="-11"/>
          <w:sz w:val="19"/>
        </w:rPr>
        <w:t xml:space="preserve"> </w:t>
      </w:r>
      <w:r>
        <w:rPr>
          <w:sz w:val="19"/>
        </w:rPr>
        <w:t>to</w:t>
      </w:r>
      <w:r>
        <w:rPr>
          <w:spacing w:val="-12"/>
          <w:sz w:val="19"/>
        </w:rPr>
        <w:t xml:space="preserve"> </w:t>
      </w:r>
      <w:r>
        <w:rPr>
          <w:sz w:val="19"/>
        </w:rPr>
        <w:t>identify</w:t>
      </w:r>
      <w:r>
        <w:rPr>
          <w:spacing w:val="-12"/>
          <w:sz w:val="19"/>
        </w:rPr>
        <w:t xml:space="preserve"> </w:t>
      </w:r>
      <w:r>
        <w:rPr>
          <w:sz w:val="19"/>
        </w:rPr>
        <w:t>breaking</w:t>
      </w:r>
      <w:r>
        <w:rPr>
          <w:spacing w:val="-12"/>
          <w:sz w:val="19"/>
        </w:rPr>
        <w:t xml:space="preserve"> </w:t>
      </w:r>
      <w:r>
        <w:rPr>
          <w:spacing w:val="-2"/>
          <w:sz w:val="19"/>
        </w:rPr>
        <w:t>points.</w:t>
      </w:r>
    </w:p>
    <w:p w14:paraId="375EBC7A">
      <w:pPr>
        <w:pStyle w:val="10"/>
        <w:numPr>
          <w:ilvl w:val="0"/>
          <w:numId w:val="10"/>
        </w:numPr>
        <w:tabs>
          <w:tab w:val="left" w:pos="124"/>
        </w:tabs>
        <w:spacing w:before="166" w:after="0" w:line="240" w:lineRule="auto"/>
        <w:ind w:left="124" w:right="0" w:hanging="117"/>
        <w:jc w:val="left"/>
        <w:rPr>
          <w:sz w:val="19"/>
        </w:rPr>
      </w:pPr>
      <w:r>
        <w:rPr>
          <w:b/>
          <w:sz w:val="19"/>
        </w:rPr>
        <w:t>Spike</w:t>
      </w:r>
      <w:r>
        <w:rPr>
          <w:b/>
          <w:spacing w:val="-13"/>
          <w:sz w:val="19"/>
        </w:rPr>
        <w:t xml:space="preserve"> </w:t>
      </w:r>
      <w:r>
        <w:rPr>
          <w:b/>
          <w:sz w:val="19"/>
        </w:rPr>
        <w:t>testing:</w:t>
      </w:r>
      <w:r>
        <w:rPr>
          <w:b/>
          <w:spacing w:val="-12"/>
          <w:sz w:val="19"/>
        </w:rPr>
        <w:t xml:space="preserve"> </w:t>
      </w:r>
      <w:r>
        <w:rPr>
          <w:sz w:val="19"/>
        </w:rPr>
        <w:t>Sudden</w:t>
      </w:r>
      <w:r>
        <w:rPr>
          <w:spacing w:val="-12"/>
          <w:sz w:val="19"/>
        </w:rPr>
        <w:t xml:space="preserve"> </w:t>
      </w:r>
      <w:r>
        <w:rPr>
          <w:sz w:val="19"/>
        </w:rPr>
        <w:t>increases</w:t>
      </w:r>
      <w:r>
        <w:rPr>
          <w:spacing w:val="-12"/>
          <w:sz w:val="19"/>
        </w:rPr>
        <w:t xml:space="preserve"> </w:t>
      </w:r>
      <w:r>
        <w:rPr>
          <w:sz w:val="19"/>
        </w:rPr>
        <w:t>in</w:t>
      </w:r>
      <w:r>
        <w:rPr>
          <w:spacing w:val="-13"/>
          <w:sz w:val="19"/>
        </w:rPr>
        <w:t xml:space="preserve"> </w:t>
      </w:r>
      <w:r>
        <w:rPr>
          <w:spacing w:val="-2"/>
          <w:sz w:val="19"/>
        </w:rPr>
        <w:t>users.</w:t>
      </w:r>
    </w:p>
    <w:p w14:paraId="661ACAFB">
      <w:pPr>
        <w:pStyle w:val="10"/>
        <w:numPr>
          <w:ilvl w:val="0"/>
          <w:numId w:val="10"/>
        </w:numPr>
        <w:tabs>
          <w:tab w:val="left" w:pos="124"/>
        </w:tabs>
        <w:spacing w:before="165" w:after="0" w:line="240" w:lineRule="auto"/>
        <w:ind w:left="124" w:right="0" w:hanging="117"/>
        <w:jc w:val="left"/>
        <w:rPr>
          <w:sz w:val="19"/>
        </w:rPr>
      </w:pPr>
      <w:r>
        <w:rPr>
          <w:b/>
          <w:spacing w:val="-2"/>
          <w:sz w:val="19"/>
        </w:rPr>
        <w:t>Endurance</w:t>
      </w:r>
      <w:r>
        <w:rPr>
          <w:b/>
          <w:sz w:val="19"/>
        </w:rPr>
        <w:t xml:space="preserve"> </w:t>
      </w:r>
      <w:r>
        <w:rPr>
          <w:b/>
          <w:spacing w:val="-2"/>
          <w:sz w:val="19"/>
        </w:rPr>
        <w:t>testing:</w:t>
      </w:r>
      <w:r>
        <w:rPr>
          <w:b/>
          <w:sz w:val="19"/>
        </w:rPr>
        <w:t xml:space="preserve"> </w:t>
      </w:r>
      <w:r>
        <w:rPr>
          <w:spacing w:val="-2"/>
          <w:sz w:val="19"/>
        </w:rPr>
        <w:t>Sustained</w:t>
      </w:r>
      <w:r>
        <w:rPr>
          <w:spacing w:val="1"/>
          <w:sz w:val="19"/>
        </w:rPr>
        <w:t xml:space="preserve"> </w:t>
      </w:r>
      <w:r>
        <w:rPr>
          <w:spacing w:val="-2"/>
          <w:sz w:val="19"/>
        </w:rPr>
        <w:t>traffic</w:t>
      </w:r>
      <w:r>
        <w:rPr>
          <w:sz w:val="19"/>
        </w:rPr>
        <w:t xml:space="preserve"> </w:t>
      </w:r>
      <w:r>
        <w:rPr>
          <w:spacing w:val="-2"/>
          <w:sz w:val="19"/>
        </w:rPr>
        <w:t>over</w:t>
      </w:r>
      <w:r>
        <w:rPr>
          <w:spacing w:val="1"/>
          <w:sz w:val="19"/>
        </w:rPr>
        <w:t xml:space="preserve"> </w:t>
      </w:r>
      <w:r>
        <w:rPr>
          <w:spacing w:val="-2"/>
          <w:sz w:val="19"/>
        </w:rPr>
        <w:t>time.</w:t>
      </w:r>
    </w:p>
    <w:p w14:paraId="5C1758A0">
      <w:pPr>
        <w:pStyle w:val="10"/>
        <w:numPr>
          <w:ilvl w:val="0"/>
          <w:numId w:val="10"/>
        </w:numPr>
        <w:tabs>
          <w:tab w:val="left" w:pos="124"/>
        </w:tabs>
        <w:spacing w:before="166" w:after="0" w:line="240" w:lineRule="auto"/>
        <w:ind w:left="124" w:right="0" w:hanging="117"/>
        <w:jc w:val="left"/>
        <w:rPr>
          <w:sz w:val="19"/>
        </w:rPr>
      </w:pPr>
      <w:r>
        <w:rPr>
          <w:b/>
          <w:sz w:val="19"/>
        </w:rPr>
        <w:t>Scalability</w:t>
      </w:r>
      <w:r>
        <w:rPr>
          <w:b/>
          <w:spacing w:val="-13"/>
          <w:sz w:val="19"/>
        </w:rPr>
        <w:t xml:space="preserve"> </w:t>
      </w:r>
      <w:r>
        <w:rPr>
          <w:b/>
          <w:sz w:val="19"/>
        </w:rPr>
        <w:t>testing:</w:t>
      </w:r>
      <w:r>
        <w:rPr>
          <w:b/>
          <w:spacing w:val="-13"/>
          <w:sz w:val="19"/>
        </w:rPr>
        <w:t xml:space="preserve"> </w:t>
      </w:r>
      <w:r>
        <w:rPr>
          <w:sz w:val="19"/>
        </w:rPr>
        <w:t>Behavior</w:t>
      </w:r>
      <w:r>
        <w:rPr>
          <w:spacing w:val="-12"/>
          <w:sz w:val="19"/>
        </w:rPr>
        <w:t xml:space="preserve"> </w:t>
      </w:r>
      <w:r>
        <w:rPr>
          <w:sz w:val="19"/>
        </w:rPr>
        <w:t>as</w:t>
      </w:r>
      <w:r>
        <w:rPr>
          <w:spacing w:val="-13"/>
          <w:sz w:val="19"/>
        </w:rPr>
        <w:t xml:space="preserve"> </w:t>
      </w:r>
      <w:r>
        <w:rPr>
          <w:sz w:val="19"/>
        </w:rPr>
        <w:t>resources</w:t>
      </w:r>
      <w:r>
        <w:rPr>
          <w:spacing w:val="-12"/>
          <w:sz w:val="19"/>
        </w:rPr>
        <w:t xml:space="preserve"> </w:t>
      </w:r>
      <w:r>
        <w:rPr>
          <w:sz w:val="19"/>
        </w:rPr>
        <w:t>or</w:t>
      </w:r>
      <w:r>
        <w:rPr>
          <w:spacing w:val="-13"/>
          <w:sz w:val="19"/>
        </w:rPr>
        <w:t xml:space="preserve"> </w:t>
      </w:r>
      <w:r>
        <w:rPr>
          <w:sz w:val="19"/>
        </w:rPr>
        <w:t>users</w:t>
      </w:r>
      <w:r>
        <w:rPr>
          <w:spacing w:val="-12"/>
          <w:sz w:val="19"/>
        </w:rPr>
        <w:t xml:space="preserve"> </w:t>
      </w:r>
      <w:r>
        <w:rPr>
          <w:spacing w:val="-2"/>
          <w:sz w:val="19"/>
        </w:rPr>
        <w:t>increase.</w:t>
      </w:r>
    </w:p>
    <w:p w14:paraId="0B953F52">
      <w:pPr>
        <w:pStyle w:val="7"/>
        <w:spacing w:before="165" w:line="290" w:lineRule="auto"/>
      </w:pPr>
      <w:r>
        <w:rPr>
          <w:b/>
        </w:rPr>
        <w:t xml:space="preserve">Example: </w:t>
      </w:r>
      <w:r>
        <w:t>Simulate hundreds or thousands of students logging in and submitting quizzes around the same deadline.</w:t>
      </w:r>
      <w:r>
        <w:rPr>
          <w:spacing w:val="-10"/>
        </w:rPr>
        <w:t xml:space="preserve"> </w:t>
      </w:r>
      <w:r>
        <w:t>Monitor</w:t>
      </w:r>
      <w:r>
        <w:rPr>
          <w:spacing w:val="-10"/>
        </w:rPr>
        <w:t xml:space="preserve"> </w:t>
      </w:r>
      <w:r>
        <w:t>response</w:t>
      </w:r>
      <w:r>
        <w:rPr>
          <w:spacing w:val="-10"/>
        </w:rPr>
        <w:t xml:space="preserve"> </w:t>
      </w:r>
      <w:r>
        <w:t>times,</w:t>
      </w:r>
      <w:r>
        <w:rPr>
          <w:spacing w:val="-10"/>
        </w:rPr>
        <w:t xml:space="preserve"> </w:t>
      </w:r>
      <w:r>
        <w:t>CPU,</w:t>
      </w:r>
      <w:r>
        <w:rPr>
          <w:spacing w:val="-10"/>
        </w:rPr>
        <w:t xml:space="preserve"> </w:t>
      </w:r>
      <w:r>
        <w:t>memory,</w:t>
      </w:r>
      <w:r>
        <w:rPr>
          <w:spacing w:val="-10"/>
        </w:rPr>
        <w:t xml:space="preserve"> </w:t>
      </w:r>
      <w:r>
        <w:t>database</w:t>
      </w:r>
      <w:r>
        <w:rPr>
          <w:spacing w:val="-10"/>
        </w:rPr>
        <w:t xml:space="preserve"> </w:t>
      </w:r>
      <w:r>
        <w:t>connections,</w:t>
      </w:r>
      <w:r>
        <w:rPr>
          <w:spacing w:val="-10"/>
        </w:rPr>
        <w:t xml:space="preserve"> </w:t>
      </w:r>
      <w:r>
        <w:t>queue</w:t>
      </w:r>
      <w:r>
        <w:rPr>
          <w:spacing w:val="-10"/>
        </w:rPr>
        <w:t xml:space="preserve"> </w:t>
      </w:r>
      <w:r>
        <w:t>lengths,</w:t>
      </w:r>
      <w:r>
        <w:rPr>
          <w:spacing w:val="-10"/>
        </w:rPr>
        <w:t xml:space="preserve"> </w:t>
      </w:r>
      <w:r>
        <w:t>and</w:t>
      </w:r>
      <w:r>
        <w:rPr>
          <w:spacing w:val="-10"/>
        </w:rPr>
        <w:t xml:space="preserve"> </w:t>
      </w:r>
      <w:r>
        <w:t>error</w:t>
      </w:r>
      <w:r>
        <w:rPr>
          <w:spacing w:val="-10"/>
        </w:rPr>
        <w:t xml:space="preserve"> </w:t>
      </w:r>
      <w:r>
        <w:t>rates.</w:t>
      </w:r>
      <w:r>
        <w:rPr>
          <w:spacing w:val="-10"/>
        </w:rPr>
        <w:t xml:space="preserve"> </w:t>
      </w:r>
      <w:r>
        <w:t>Check</w:t>
      </w:r>
      <w:r>
        <w:rPr>
          <w:spacing w:val="-10"/>
        </w:rPr>
        <w:t xml:space="preserve"> </w:t>
      </w:r>
      <w:r>
        <w:t>that</w:t>
      </w:r>
    </w:p>
    <w:p w14:paraId="52684695">
      <w:pPr>
        <w:pStyle w:val="7"/>
        <w:spacing w:after="0" w:line="290" w:lineRule="auto"/>
        <w:sectPr>
          <w:pgSz w:w="11910" w:h="16840"/>
          <w:pgMar w:top="1000" w:right="1133" w:bottom="740" w:left="1133" w:header="0" w:footer="512" w:gutter="0"/>
          <w:cols w:space="720" w:num="1"/>
        </w:sectPr>
      </w:pPr>
    </w:p>
    <w:p w14:paraId="3048DA39">
      <w:pPr>
        <w:pStyle w:val="7"/>
        <w:spacing w:before="75"/>
      </w:pPr>
      <w:r>
        <w:t>submissions</w:t>
      </w:r>
      <w:r>
        <w:rPr>
          <w:spacing w:val="-10"/>
        </w:rPr>
        <w:t xml:space="preserve"> </w:t>
      </w:r>
      <w:r>
        <w:t>are</w:t>
      </w:r>
      <w:r>
        <w:rPr>
          <w:spacing w:val="-9"/>
        </w:rPr>
        <w:t xml:space="preserve"> </w:t>
      </w:r>
      <w:r>
        <w:t>not</w:t>
      </w:r>
      <w:r>
        <w:rPr>
          <w:spacing w:val="-9"/>
        </w:rPr>
        <w:t xml:space="preserve"> </w:t>
      </w:r>
      <w:r>
        <w:t>lost</w:t>
      </w:r>
      <w:r>
        <w:rPr>
          <w:spacing w:val="-9"/>
        </w:rPr>
        <w:t xml:space="preserve"> </w:t>
      </w:r>
      <w:r>
        <w:t>or</w:t>
      </w:r>
      <w:r>
        <w:rPr>
          <w:spacing w:val="-9"/>
        </w:rPr>
        <w:t xml:space="preserve"> </w:t>
      </w:r>
      <w:r>
        <w:rPr>
          <w:spacing w:val="-2"/>
        </w:rPr>
        <w:t>duplicated.</w:t>
      </w:r>
    </w:p>
    <w:p w14:paraId="47D8168B">
      <w:pPr>
        <w:pStyle w:val="7"/>
        <w:spacing w:before="166" w:line="290" w:lineRule="auto"/>
      </w:pPr>
      <w:r>
        <w:rPr>
          <w:b/>
        </w:rPr>
        <w:t>Coverage</w:t>
      </w:r>
      <w:r>
        <w:rPr>
          <w:b/>
          <w:spacing w:val="-10"/>
        </w:rPr>
        <w:t xml:space="preserve"> </w:t>
      </w:r>
      <w:r>
        <w:rPr>
          <w:b/>
        </w:rPr>
        <w:t>and</w:t>
      </w:r>
      <w:r>
        <w:rPr>
          <w:b/>
          <w:spacing w:val="-10"/>
        </w:rPr>
        <w:t xml:space="preserve"> </w:t>
      </w:r>
      <w:r>
        <w:rPr>
          <w:b/>
        </w:rPr>
        <w:t>reliability:</w:t>
      </w:r>
      <w:r>
        <w:rPr>
          <w:b/>
          <w:spacing w:val="-10"/>
        </w:rPr>
        <w:t xml:space="preserve"> </w:t>
      </w:r>
      <w:r>
        <w:t>Test</w:t>
      </w:r>
      <w:r>
        <w:rPr>
          <w:spacing w:val="-10"/>
        </w:rPr>
        <w:t xml:space="preserve"> </w:t>
      </w:r>
      <w:r>
        <w:t>coverage</w:t>
      </w:r>
      <w:r>
        <w:rPr>
          <w:spacing w:val="-10"/>
        </w:rPr>
        <w:t xml:space="preserve"> </w:t>
      </w:r>
      <w:r>
        <w:t>should</w:t>
      </w:r>
      <w:r>
        <w:rPr>
          <w:spacing w:val="-10"/>
        </w:rPr>
        <w:t xml:space="preserve"> </w:t>
      </w:r>
      <w:r>
        <w:t>include</w:t>
      </w:r>
      <w:r>
        <w:rPr>
          <w:spacing w:val="-10"/>
        </w:rPr>
        <w:t xml:space="preserve"> </w:t>
      </w:r>
      <w:r>
        <w:t>critical</w:t>
      </w:r>
      <w:r>
        <w:rPr>
          <w:spacing w:val="-10"/>
        </w:rPr>
        <w:t xml:space="preserve"> </w:t>
      </w:r>
      <w:r>
        <w:t>user</w:t>
      </w:r>
      <w:r>
        <w:rPr>
          <w:spacing w:val="-10"/>
        </w:rPr>
        <w:t xml:space="preserve"> </w:t>
      </w:r>
      <w:r>
        <w:t>journeys</w:t>
      </w:r>
      <w:r>
        <w:rPr>
          <w:spacing w:val="-10"/>
        </w:rPr>
        <w:t xml:space="preserve"> </w:t>
      </w:r>
      <w:r>
        <w:t>and</w:t>
      </w:r>
      <w:r>
        <w:rPr>
          <w:spacing w:val="-10"/>
        </w:rPr>
        <w:t xml:space="preserve"> </w:t>
      </w:r>
      <w:r>
        <w:t>peak-use</w:t>
      </w:r>
      <w:r>
        <w:rPr>
          <w:spacing w:val="-10"/>
        </w:rPr>
        <w:t xml:space="preserve"> </w:t>
      </w:r>
      <w:r>
        <w:t>conditions,</w:t>
      </w:r>
      <w:r>
        <w:rPr>
          <w:spacing w:val="-10"/>
        </w:rPr>
        <w:t xml:space="preserve"> </w:t>
      </w:r>
      <w:r>
        <w:t>not</w:t>
      </w:r>
      <w:r>
        <w:rPr>
          <w:spacing w:val="-10"/>
        </w:rPr>
        <w:t xml:space="preserve"> </w:t>
      </w:r>
      <w:r>
        <w:t>merely individual functions. Repeat tests after caching, database, or infrastructure changes.</w:t>
      </w:r>
    </w:p>
    <w:p w14:paraId="33329E5F">
      <w:pPr>
        <w:pStyle w:val="7"/>
        <w:spacing w:line="290" w:lineRule="auto"/>
      </w:pPr>
      <w:r>
        <w:rPr>
          <w:b/>
        </w:rPr>
        <w:t>Enhancements:</w:t>
      </w:r>
      <w:r>
        <w:rPr>
          <w:b/>
          <w:spacing w:val="-10"/>
        </w:rPr>
        <w:t xml:space="preserve"> </w:t>
      </w:r>
      <w:r>
        <w:t>Use</w:t>
      </w:r>
      <w:r>
        <w:rPr>
          <w:spacing w:val="-10"/>
        </w:rPr>
        <w:t xml:space="preserve"> </w:t>
      </w:r>
      <w:r>
        <w:t>tools</w:t>
      </w:r>
      <w:r>
        <w:rPr>
          <w:spacing w:val="-10"/>
        </w:rPr>
        <w:t xml:space="preserve"> </w:t>
      </w:r>
      <w:r>
        <w:t>such</w:t>
      </w:r>
      <w:r>
        <w:rPr>
          <w:spacing w:val="-10"/>
        </w:rPr>
        <w:t xml:space="preserve"> </w:t>
      </w:r>
      <w:r>
        <w:t>as</w:t>
      </w:r>
      <w:r>
        <w:rPr>
          <w:spacing w:val="-10"/>
        </w:rPr>
        <w:t xml:space="preserve"> </w:t>
      </w:r>
      <w:r>
        <w:t>JMeter</w:t>
      </w:r>
      <w:r>
        <w:rPr>
          <w:spacing w:val="-10"/>
        </w:rPr>
        <w:t xml:space="preserve"> </w:t>
      </w:r>
      <w:r>
        <w:t>or</w:t>
      </w:r>
      <w:r>
        <w:rPr>
          <w:spacing w:val="-10"/>
        </w:rPr>
        <w:t xml:space="preserve"> </w:t>
      </w:r>
      <w:r>
        <w:t>k6,</w:t>
      </w:r>
      <w:r>
        <w:rPr>
          <w:spacing w:val="-10"/>
        </w:rPr>
        <w:t xml:space="preserve"> </w:t>
      </w:r>
      <w:r>
        <w:t>monitor</w:t>
      </w:r>
      <w:r>
        <w:rPr>
          <w:spacing w:val="-10"/>
        </w:rPr>
        <w:t xml:space="preserve"> </w:t>
      </w:r>
      <w:r>
        <w:t>production</w:t>
      </w:r>
      <w:r>
        <w:rPr>
          <w:spacing w:val="-10"/>
        </w:rPr>
        <w:t xml:space="preserve"> </w:t>
      </w:r>
      <w:r>
        <w:t>metrics,</w:t>
      </w:r>
      <w:r>
        <w:rPr>
          <w:spacing w:val="-10"/>
        </w:rPr>
        <w:t xml:space="preserve"> </w:t>
      </w:r>
      <w:r>
        <w:t>optimize</w:t>
      </w:r>
      <w:r>
        <w:rPr>
          <w:spacing w:val="-10"/>
        </w:rPr>
        <w:t xml:space="preserve"> </w:t>
      </w:r>
      <w:r>
        <w:t>slow</w:t>
      </w:r>
      <w:r>
        <w:rPr>
          <w:spacing w:val="-10"/>
        </w:rPr>
        <w:t xml:space="preserve"> </w:t>
      </w:r>
      <w:r>
        <w:t>queries,</w:t>
      </w:r>
      <w:r>
        <w:rPr>
          <w:spacing w:val="-10"/>
        </w:rPr>
        <w:t xml:space="preserve"> </w:t>
      </w:r>
      <w:r>
        <w:t>configure capacity and autoscaling appropriately, and define graceful failure behavior.</w:t>
      </w:r>
    </w:p>
    <w:p w14:paraId="3F69E5ED">
      <w:pPr>
        <w:pStyle w:val="7"/>
        <w:spacing w:before="120" w:line="290" w:lineRule="auto"/>
        <w:ind w:right="146"/>
      </w:pPr>
      <w:r>
        <mc:AlternateContent>
          <mc:Choice Requires="wps">
            <w:drawing>
              <wp:anchor distT="0" distB="0" distL="0" distR="0" simplePos="0" relativeHeight="251665408" behindDoc="0" locked="0" layoutInCell="1" allowOverlap="1">
                <wp:simplePos x="0" y="0"/>
                <wp:positionH relativeFrom="page">
                  <wp:posOffset>723900</wp:posOffset>
                </wp:positionH>
                <wp:positionV relativeFrom="paragraph">
                  <wp:posOffset>542925</wp:posOffset>
                </wp:positionV>
                <wp:extent cx="6111875" cy="1270"/>
                <wp:effectExtent l="0" t="0" r="0" b="0"/>
                <wp:wrapNone/>
                <wp:docPr id="17" name="Graphic 17"/>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7" o:spid="_x0000_s1026" o:spt="100" style="position:absolute;left:0pt;margin-left:57pt;margin-top:42.75pt;height:0.1pt;width:481.25pt;mso-position-horizontal-relative:page;z-index:251665408;mso-width-relative:page;mso-height-relative:page;" filled="f" stroked="t" coordsize="6111875,1" o:gfxdata="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iUq2AAAAAoBAAAP&#10;AAAAAAAAAAEAIAAAACIAAABkcnMvZG93bnJldi54bWxQSwECFAAUAAAACACHTuJAsm+kPx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3"/>
        </w:rPr>
        <w:t xml:space="preserve"> </w:t>
      </w:r>
      <w:r>
        <w:t>Performance-focused</w:t>
      </w:r>
      <w:r>
        <w:rPr>
          <w:spacing w:val="-13"/>
        </w:rPr>
        <w:t xml:space="preserve"> </w:t>
      </w:r>
      <w:r>
        <w:t>planning</w:t>
      </w:r>
      <w:r>
        <w:rPr>
          <w:spacing w:val="-13"/>
        </w:rPr>
        <w:t xml:space="preserve"> </w:t>
      </w:r>
      <w:r>
        <w:t>exposes</w:t>
      </w:r>
      <w:r>
        <w:rPr>
          <w:spacing w:val="-13"/>
        </w:rPr>
        <w:t xml:space="preserve"> </w:t>
      </w:r>
      <w:r>
        <w:t>bottlenecks</w:t>
      </w:r>
      <w:r>
        <w:rPr>
          <w:spacing w:val="-13"/>
        </w:rPr>
        <w:t xml:space="preserve"> </w:t>
      </w:r>
      <w:r>
        <w:t>before</w:t>
      </w:r>
      <w:r>
        <w:rPr>
          <w:spacing w:val="-13"/>
        </w:rPr>
        <w:t xml:space="preserve"> </w:t>
      </w:r>
      <w:r>
        <w:t>deployment</w:t>
      </w:r>
      <w:r>
        <w:rPr>
          <w:spacing w:val="-13"/>
        </w:rPr>
        <w:t xml:space="preserve"> </w:t>
      </w:r>
      <w:r>
        <w:t>and</w:t>
      </w:r>
      <w:r>
        <w:rPr>
          <w:spacing w:val="-13"/>
        </w:rPr>
        <w:t xml:space="preserve"> </w:t>
      </w:r>
      <w:r>
        <w:t>helps</w:t>
      </w:r>
      <w:r>
        <w:rPr>
          <w:spacing w:val="-13"/>
        </w:rPr>
        <w:t xml:space="preserve"> </w:t>
      </w:r>
      <w:r>
        <w:t>the</w:t>
      </w:r>
      <w:r>
        <w:rPr>
          <w:spacing w:val="-13"/>
        </w:rPr>
        <w:t xml:space="preserve"> </w:t>
      </w:r>
      <w:r>
        <w:t>learning platform remain responsive during peak demand.</w:t>
      </w:r>
    </w:p>
    <w:p w14:paraId="0A9483F0">
      <w:pPr>
        <w:pStyle w:val="7"/>
        <w:spacing w:before="123"/>
        <w:ind w:left="0"/>
        <w:rPr>
          <w:sz w:val="32"/>
        </w:rPr>
      </w:pPr>
    </w:p>
    <w:p w14:paraId="4357C0E6">
      <w:pPr>
        <w:pStyle w:val="2"/>
      </w:pPr>
      <w:r>
        <w:rPr>
          <w:color w:val="163A5E"/>
        </w:rPr>
        <w:t xml:space="preserve">Question </w:t>
      </w:r>
      <w:r>
        <w:rPr>
          <w:color w:val="163A5E"/>
          <w:spacing w:val="-5"/>
        </w:rPr>
        <w:t>14</w:t>
      </w:r>
    </w:p>
    <w:p w14:paraId="55915833">
      <w:pPr>
        <w:pStyle w:val="3"/>
        <w:spacing w:line="285" w:lineRule="auto"/>
      </w:pPr>
      <w:r>
        <w:rPr>
          <w:color w:val="163A5E"/>
        </w:rPr>
        <w:t>A team observes that testers are not involved in early development stages. Apply the role</w:t>
      </w:r>
      <w:r>
        <w:rPr>
          <w:color w:val="163A5E"/>
          <w:spacing w:val="40"/>
        </w:rPr>
        <w:t xml:space="preserve"> </w:t>
      </w:r>
      <w:r>
        <w:rPr>
          <w:color w:val="163A5E"/>
        </w:rPr>
        <w:t>of</w:t>
      </w:r>
      <w:r>
        <w:rPr>
          <w:color w:val="163A5E"/>
          <w:spacing w:val="32"/>
        </w:rPr>
        <w:t xml:space="preserve"> </w:t>
      </w:r>
      <w:r>
        <w:rPr>
          <w:color w:val="163A5E"/>
        </w:rPr>
        <w:t>tester</w:t>
      </w:r>
      <w:r>
        <w:rPr>
          <w:color w:val="163A5E"/>
          <w:spacing w:val="32"/>
        </w:rPr>
        <w:t xml:space="preserve"> </w:t>
      </w:r>
      <w:r>
        <w:rPr>
          <w:color w:val="163A5E"/>
        </w:rPr>
        <w:t>in</w:t>
      </w:r>
      <w:r>
        <w:rPr>
          <w:color w:val="163A5E"/>
          <w:spacing w:val="32"/>
        </w:rPr>
        <w:t xml:space="preserve"> </w:t>
      </w:r>
      <w:r>
        <w:rPr>
          <w:color w:val="163A5E"/>
        </w:rPr>
        <w:t>SDLC</w:t>
      </w:r>
      <w:r>
        <w:rPr>
          <w:color w:val="163A5E"/>
          <w:spacing w:val="32"/>
        </w:rPr>
        <w:t xml:space="preserve"> </w:t>
      </w:r>
      <w:r>
        <w:rPr>
          <w:color w:val="163A5E"/>
        </w:rPr>
        <w:t>to</w:t>
      </w:r>
      <w:r>
        <w:rPr>
          <w:color w:val="163A5E"/>
          <w:spacing w:val="32"/>
        </w:rPr>
        <w:t xml:space="preserve"> </w:t>
      </w:r>
      <w:r>
        <w:rPr>
          <w:color w:val="163A5E"/>
        </w:rPr>
        <w:t>improve</w:t>
      </w:r>
      <w:r>
        <w:rPr>
          <w:color w:val="163A5E"/>
          <w:spacing w:val="32"/>
        </w:rPr>
        <w:t xml:space="preserve"> </w:t>
      </w:r>
      <w:r>
        <w:rPr>
          <w:color w:val="163A5E"/>
        </w:rPr>
        <w:t>this</w:t>
      </w:r>
      <w:r>
        <w:rPr>
          <w:color w:val="163A5E"/>
          <w:spacing w:val="32"/>
        </w:rPr>
        <w:t xml:space="preserve"> </w:t>
      </w:r>
      <w:r>
        <w:rPr>
          <w:color w:val="163A5E"/>
        </w:rPr>
        <w:t>situation.</w:t>
      </w:r>
      <w:r>
        <w:rPr>
          <w:color w:val="163A5E"/>
          <w:spacing w:val="32"/>
        </w:rPr>
        <w:t xml:space="preserve"> </w:t>
      </w:r>
      <w:r>
        <w:rPr>
          <w:color w:val="163A5E"/>
        </w:rPr>
        <w:t>Explain</w:t>
      </w:r>
      <w:r>
        <w:rPr>
          <w:color w:val="163A5E"/>
          <w:spacing w:val="32"/>
        </w:rPr>
        <w:t xml:space="preserve"> </w:t>
      </w:r>
      <w:r>
        <w:rPr>
          <w:color w:val="163A5E"/>
        </w:rPr>
        <w:t>how</w:t>
      </w:r>
      <w:r>
        <w:rPr>
          <w:color w:val="163A5E"/>
          <w:spacing w:val="32"/>
        </w:rPr>
        <w:t xml:space="preserve"> </w:t>
      </w:r>
      <w:r>
        <w:rPr>
          <w:color w:val="163A5E"/>
        </w:rPr>
        <w:t>early</w:t>
      </w:r>
      <w:r>
        <w:rPr>
          <w:color w:val="163A5E"/>
          <w:spacing w:val="32"/>
        </w:rPr>
        <w:t xml:space="preserve"> </w:t>
      </w:r>
      <w:r>
        <w:rPr>
          <w:color w:val="163A5E"/>
        </w:rPr>
        <w:t>involvement</w:t>
      </w:r>
      <w:r>
        <w:rPr>
          <w:color w:val="163A5E"/>
          <w:spacing w:val="32"/>
        </w:rPr>
        <w:t xml:space="preserve"> </w:t>
      </w:r>
      <w:r>
        <w:rPr>
          <w:color w:val="163A5E"/>
        </w:rPr>
        <w:t>impacts quality. Illustrate benefits using a practical example. Suggest changes in team</w:t>
      </w:r>
      <w:r>
        <w:rPr>
          <w:color w:val="163A5E"/>
          <w:spacing w:val="80"/>
        </w:rPr>
        <w:t xml:space="preserve"> </w:t>
      </w:r>
      <w:r>
        <w:rPr>
          <w:color w:val="163A5E"/>
        </w:rPr>
        <w:t>collaboration practices.</w:t>
      </w:r>
    </w:p>
    <w:p w14:paraId="15DE13FD">
      <w:pPr>
        <w:pStyle w:val="4"/>
      </w:pPr>
      <w:r>
        <w:rPr>
          <w:spacing w:val="-2"/>
        </w:rPr>
        <w:t>Answer</w:t>
      </w:r>
    </w:p>
    <w:p w14:paraId="50D337F6">
      <w:pPr>
        <w:spacing w:before="165"/>
        <w:ind w:left="7" w:right="0" w:firstLine="0"/>
        <w:jc w:val="left"/>
        <w:rPr>
          <w:b/>
          <w:sz w:val="19"/>
        </w:rPr>
      </w:pPr>
      <w:r>
        <w:rPr>
          <w:b/>
          <w:sz w:val="19"/>
        </w:rPr>
        <w:t>Tester’s</w:t>
      </w:r>
      <w:r>
        <w:rPr>
          <w:b/>
          <w:spacing w:val="-11"/>
          <w:sz w:val="19"/>
        </w:rPr>
        <w:t xml:space="preserve"> </w:t>
      </w:r>
      <w:r>
        <w:rPr>
          <w:b/>
          <w:sz w:val="19"/>
        </w:rPr>
        <w:t>role</w:t>
      </w:r>
      <w:r>
        <w:rPr>
          <w:b/>
          <w:spacing w:val="-11"/>
          <w:sz w:val="19"/>
        </w:rPr>
        <w:t xml:space="preserve"> </w:t>
      </w:r>
      <w:r>
        <w:rPr>
          <w:b/>
          <w:sz w:val="19"/>
        </w:rPr>
        <w:t>across</w:t>
      </w:r>
      <w:r>
        <w:rPr>
          <w:b/>
          <w:spacing w:val="-11"/>
          <w:sz w:val="19"/>
        </w:rPr>
        <w:t xml:space="preserve"> </w:t>
      </w:r>
      <w:r>
        <w:rPr>
          <w:b/>
          <w:sz w:val="19"/>
        </w:rPr>
        <w:t>the</w:t>
      </w:r>
      <w:r>
        <w:rPr>
          <w:b/>
          <w:spacing w:val="-11"/>
          <w:sz w:val="19"/>
        </w:rPr>
        <w:t xml:space="preserve"> </w:t>
      </w:r>
      <w:r>
        <w:rPr>
          <w:b/>
          <w:spacing w:val="-2"/>
          <w:sz w:val="19"/>
        </w:rPr>
        <w:t>SDLC:</w:t>
      </w:r>
    </w:p>
    <w:p w14:paraId="0A34648A">
      <w:pPr>
        <w:pStyle w:val="10"/>
        <w:numPr>
          <w:ilvl w:val="0"/>
          <w:numId w:val="10"/>
        </w:numPr>
        <w:tabs>
          <w:tab w:val="left" w:pos="124"/>
        </w:tabs>
        <w:spacing w:before="166" w:after="0" w:line="240" w:lineRule="auto"/>
        <w:ind w:left="124" w:right="0" w:hanging="117"/>
        <w:jc w:val="left"/>
        <w:rPr>
          <w:sz w:val="19"/>
        </w:rPr>
      </w:pPr>
      <w:r>
        <w:rPr>
          <w:b/>
          <w:spacing w:val="-2"/>
          <w:sz w:val="19"/>
        </w:rPr>
        <w:t>Requirements:</w:t>
      </w:r>
      <w:r>
        <w:rPr>
          <w:b/>
          <w:sz w:val="19"/>
        </w:rPr>
        <w:t xml:space="preserve"> </w:t>
      </w:r>
      <w:r>
        <w:rPr>
          <w:spacing w:val="-2"/>
          <w:sz w:val="19"/>
        </w:rPr>
        <w:t>Review</w:t>
      </w:r>
      <w:r>
        <w:rPr>
          <w:spacing w:val="1"/>
          <w:sz w:val="19"/>
        </w:rPr>
        <w:t xml:space="preserve"> </w:t>
      </w:r>
      <w:r>
        <w:rPr>
          <w:spacing w:val="-2"/>
          <w:sz w:val="19"/>
        </w:rPr>
        <w:t>clarity,</w:t>
      </w:r>
      <w:r>
        <w:rPr>
          <w:spacing w:val="1"/>
          <w:sz w:val="19"/>
        </w:rPr>
        <w:t xml:space="preserve"> </w:t>
      </w:r>
      <w:r>
        <w:rPr>
          <w:spacing w:val="-2"/>
          <w:sz w:val="19"/>
        </w:rPr>
        <w:t>completeness,</w:t>
      </w:r>
      <w:r>
        <w:rPr>
          <w:spacing w:val="1"/>
          <w:sz w:val="19"/>
        </w:rPr>
        <w:t xml:space="preserve"> </w:t>
      </w:r>
      <w:r>
        <w:rPr>
          <w:spacing w:val="-2"/>
          <w:sz w:val="19"/>
        </w:rPr>
        <w:t>testability,</w:t>
      </w:r>
      <w:r>
        <w:rPr>
          <w:spacing w:val="1"/>
          <w:sz w:val="19"/>
        </w:rPr>
        <w:t xml:space="preserve"> </w:t>
      </w:r>
      <w:r>
        <w:rPr>
          <w:spacing w:val="-2"/>
          <w:sz w:val="19"/>
        </w:rPr>
        <w:t>and</w:t>
      </w:r>
      <w:r>
        <w:rPr>
          <w:sz w:val="19"/>
        </w:rPr>
        <w:t xml:space="preserve"> </w:t>
      </w:r>
      <w:r>
        <w:rPr>
          <w:spacing w:val="-2"/>
          <w:sz w:val="19"/>
        </w:rPr>
        <w:t>acceptance</w:t>
      </w:r>
      <w:r>
        <w:rPr>
          <w:spacing w:val="1"/>
          <w:sz w:val="19"/>
        </w:rPr>
        <w:t xml:space="preserve"> </w:t>
      </w:r>
      <w:r>
        <w:rPr>
          <w:spacing w:val="-2"/>
          <w:sz w:val="19"/>
        </w:rPr>
        <w:t>criteria.</w:t>
      </w:r>
    </w:p>
    <w:p w14:paraId="28250B2A">
      <w:pPr>
        <w:pStyle w:val="10"/>
        <w:numPr>
          <w:ilvl w:val="0"/>
          <w:numId w:val="10"/>
        </w:numPr>
        <w:tabs>
          <w:tab w:val="left" w:pos="124"/>
        </w:tabs>
        <w:spacing w:before="165" w:after="0" w:line="240" w:lineRule="auto"/>
        <w:ind w:left="124" w:right="0" w:hanging="117"/>
        <w:jc w:val="left"/>
        <w:rPr>
          <w:sz w:val="19"/>
        </w:rPr>
      </w:pPr>
      <w:r>
        <w:rPr>
          <w:b/>
          <w:spacing w:val="-2"/>
          <w:sz w:val="19"/>
        </w:rPr>
        <w:t>Design:</w:t>
      </w:r>
      <w:r>
        <w:rPr>
          <w:b/>
          <w:spacing w:val="1"/>
          <w:sz w:val="19"/>
        </w:rPr>
        <w:t xml:space="preserve"> </w:t>
      </w:r>
      <w:r>
        <w:rPr>
          <w:spacing w:val="-2"/>
          <w:sz w:val="19"/>
        </w:rPr>
        <w:t>Identify</w:t>
      </w:r>
      <w:r>
        <w:rPr>
          <w:spacing w:val="1"/>
          <w:sz w:val="19"/>
        </w:rPr>
        <w:t xml:space="preserve"> </w:t>
      </w:r>
      <w:r>
        <w:rPr>
          <w:spacing w:val="-2"/>
          <w:sz w:val="19"/>
        </w:rPr>
        <w:t>missing</w:t>
      </w:r>
      <w:r>
        <w:rPr>
          <w:spacing w:val="1"/>
          <w:sz w:val="19"/>
        </w:rPr>
        <w:t xml:space="preserve"> </w:t>
      </w:r>
      <w:r>
        <w:rPr>
          <w:spacing w:val="-2"/>
          <w:sz w:val="19"/>
        </w:rPr>
        <w:t>flows,</w:t>
      </w:r>
      <w:r>
        <w:rPr>
          <w:spacing w:val="2"/>
          <w:sz w:val="19"/>
        </w:rPr>
        <w:t xml:space="preserve"> </w:t>
      </w:r>
      <w:r>
        <w:rPr>
          <w:spacing w:val="-2"/>
          <w:sz w:val="19"/>
        </w:rPr>
        <w:t>integration</w:t>
      </w:r>
      <w:r>
        <w:rPr>
          <w:spacing w:val="1"/>
          <w:sz w:val="19"/>
        </w:rPr>
        <w:t xml:space="preserve"> </w:t>
      </w:r>
      <w:r>
        <w:rPr>
          <w:spacing w:val="-2"/>
          <w:sz w:val="19"/>
        </w:rPr>
        <w:t>risks,</w:t>
      </w:r>
      <w:r>
        <w:rPr>
          <w:spacing w:val="1"/>
          <w:sz w:val="19"/>
        </w:rPr>
        <w:t xml:space="preserve"> </w:t>
      </w:r>
      <w:r>
        <w:rPr>
          <w:spacing w:val="-2"/>
          <w:sz w:val="19"/>
        </w:rPr>
        <w:t>and</w:t>
      </w:r>
      <w:r>
        <w:rPr>
          <w:spacing w:val="2"/>
          <w:sz w:val="19"/>
        </w:rPr>
        <w:t xml:space="preserve"> </w:t>
      </w:r>
      <w:r>
        <w:rPr>
          <w:spacing w:val="-2"/>
          <w:sz w:val="19"/>
        </w:rPr>
        <w:t>error-handling</w:t>
      </w:r>
      <w:r>
        <w:rPr>
          <w:spacing w:val="1"/>
          <w:sz w:val="19"/>
        </w:rPr>
        <w:t xml:space="preserve"> </w:t>
      </w:r>
      <w:r>
        <w:rPr>
          <w:spacing w:val="-2"/>
          <w:sz w:val="19"/>
        </w:rPr>
        <w:t>gaps.</w:t>
      </w:r>
    </w:p>
    <w:p w14:paraId="0337F2AD">
      <w:pPr>
        <w:pStyle w:val="10"/>
        <w:numPr>
          <w:ilvl w:val="0"/>
          <w:numId w:val="10"/>
        </w:numPr>
        <w:tabs>
          <w:tab w:val="left" w:pos="124"/>
        </w:tabs>
        <w:spacing w:before="166" w:after="0" w:line="240" w:lineRule="auto"/>
        <w:ind w:left="124" w:right="0" w:hanging="117"/>
        <w:jc w:val="left"/>
        <w:rPr>
          <w:sz w:val="19"/>
        </w:rPr>
      </w:pPr>
      <w:r>
        <w:rPr>
          <w:b/>
          <w:spacing w:val="-2"/>
          <w:sz w:val="19"/>
        </w:rPr>
        <w:t>Development:</w:t>
      </w:r>
      <w:r>
        <w:rPr>
          <w:b/>
          <w:sz w:val="19"/>
        </w:rPr>
        <w:t xml:space="preserve"> </w:t>
      </w:r>
      <w:r>
        <w:rPr>
          <w:spacing w:val="-2"/>
          <w:sz w:val="19"/>
        </w:rPr>
        <w:t>Review</w:t>
      </w:r>
      <w:r>
        <w:rPr>
          <w:sz w:val="19"/>
        </w:rPr>
        <w:t xml:space="preserve"> </w:t>
      </w:r>
      <w:r>
        <w:rPr>
          <w:spacing w:val="-2"/>
          <w:sz w:val="19"/>
        </w:rPr>
        <w:t>code</w:t>
      </w:r>
      <w:r>
        <w:rPr>
          <w:sz w:val="19"/>
        </w:rPr>
        <w:t xml:space="preserve"> </w:t>
      </w:r>
      <w:r>
        <w:rPr>
          <w:spacing w:val="-2"/>
          <w:sz w:val="19"/>
        </w:rPr>
        <w:t>changes,</w:t>
      </w:r>
      <w:r>
        <w:rPr>
          <w:sz w:val="19"/>
        </w:rPr>
        <w:t xml:space="preserve"> </w:t>
      </w:r>
      <w:r>
        <w:rPr>
          <w:spacing w:val="-2"/>
          <w:sz w:val="19"/>
        </w:rPr>
        <w:t>prepare</w:t>
      </w:r>
      <w:r>
        <w:rPr>
          <w:sz w:val="19"/>
        </w:rPr>
        <w:t xml:space="preserve"> </w:t>
      </w:r>
      <w:r>
        <w:rPr>
          <w:spacing w:val="-2"/>
          <w:sz w:val="19"/>
        </w:rPr>
        <w:t>test</w:t>
      </w:r>
      <w:r>
        <w:rPr>
          <w:spacing w:val="1"/>
          <w:sz w:val="19"/>
        </w:rPr>
        <w:t xml:space="preserve"> </w:t>
      </w:r>
      <w:r>
        <w:rPr>
          <w:spacing w:val="-2"/>
          <w:sz w:val="19"/>
        </w:rPr>
        <w:t>data,</w:t>
      </w:r>
      <w:r>
        <w:rPr>
          <w:sz w:val="19"/>
        </w:rPr>
        <w:t xml:space="preserve"> </w:t>
      </w:r>
      <w:r>
        <w:rPr>
          <w:spacing w:val="-2"/>
          <w:sz w:val="19"/>
        </w:rPr>
        <w:t>and</w:t>
      </w:r>
      <w:r>
        <w:rPr>
          <w:sz w:val="19"/>
        </w:rPr>
        <w:t xml:space="preserve"> </w:t>
      </w:r>
      <w:r>
        <w:rPr>
          <w:spacing w:val="-2"/>
          <w:sz w:val="19"/>
        </w:rPr>
        <w:t>support</w:t>
      </w:r>
      <w:r>
        <w:rPr>
          <w:sz w:val="19"/>
        </w:rPr>
        <w:t xml:space="preserve"> </w:t>
      </w:r>
      <w:r>
        <w:rPr>
          <w:spacing w:val="-2"/>
          <w:sz w:val="19"/>
        </w:rPr>
        <w:t>unit/integration</w:t>
      </w:r>
      <w:r>
        <w:rPr>
          <w:sz w:val="19"/>
        </w:rPr>
        <w:t xml:space="preserve"> </w:t>
      </w:r>
      <w:r>
        <w:rPr>
          <w:spacing w:val="-2"/>
          <w:sz w:val="19"/>
        </w:rPr>
        <w:t>test</w:t>
      </w:r>
      <w:r>
        <w:rPr>
          <w:spacing w:val="1"/>
          <w:sz w:val="19"/>
        </w:rPr>
        <w:t xml:space="preserve"> </w:t>
      </w:r>
      <w:r>
        <w:rPr>
          <w:spacing w:val="-2"/>
          <w:sz w:val="19"/>
        </w:rPr>
        <w:t>design.</w:t>
      </w:r>
    </w:p>
    <w:p w14:paraId="5F288DF9">
      <w:pPr>
        <w:pStyle w:val="10"/>
        <w:numPr>
          <w:ilvl w:val="0"/>
          <w:numId w:val="10"/>
        </w:numPr>
        <w:tabs>
          <w:tab w:val="left" w:pos="124"/>
        </w:tabs>
        <w:spacing w:before="165" w:after="0" w:line="240" w:lineRule="auto"/>
        <w:ind w:left="124" w:right="0" w:hanging="117"/>
        <w:jc w:val="left"/>
        <w:rPr>
          <w:sz w:val="19"/>
        </w:rPr>
      </w:pPr>
      <w:r>
        <w:rPr>
          <w:b/>
          <w:spacing w:val="-2"/>
          <w:sz w:val="19"/>
        </w:rPr>
        <w:t>Testing:</w:t>
      </w:r>
      <w:r>
        <w:rPr>
          <w:b/>
          <w:spacing w:val="1"/>
          <w:sz w:val="19"/>
        </w:rPr>
        <w:t xml:space="preserve"> </w:t>
      </w:r>
      <w:r>
        <w:rPr>
          <w:spacing w:val="-2"/>
          <w:sz w:val="19"/>
        </w:rPr>
        <w:t>Execute</w:t>
      </w:r>
      <w:r>
        <w:rPr>
          <w:spacing w:val="1"/>
          <w:sz w:val="19"/>
        </w:rPr>
        <w:t xml:space="preserve"> </w:t>
      </w:r>
      <w:r>
        <w:rPr>
          <w:spacing w:val="-2"/>
          <w:sz w:val="19"/>
        </w:rPr>
        <w:t>functional,</w:t>
      </w:r>
      <w:r>
        <w:rPr>
          <w:spacing w:val="2"/>
          <w:sz w:val="19"/>
        </w:rPr>
        <w:t xml:space="preserve"> </w:t>
      </w:r>
      <w:r>
        <w:rPr>
          <w:spacing w:val="-2"/>
          <w:sz w:val="19"/>
        </w:rPr>
        <w:t>usability,</w:t>
      </w:r>
      <w:r>
        <w:rPr>
          <w:spacing w:val="1"/>
          <w:sz w:val="19"/>
        </w:rPr>
        <w:t xml:space="preserve"> </w:t>
      </w:r>
      <w:r>
        <w:rPr>
          <w:spacing w:val="-2"/>
          <w:sz w:val="19"/>
        </w:rPr>
        <w:t>security,</w:t>
      </w:r>
      <w:r>
        <w:rPr>
          <w:spacing w:val="1"/>
          <w:sz w:val="19"/>
        </w:rPr>
        <w:t xml:space="preserve"> </w:t>
      </w:r>
      <w:r>
        <w:rPr>
          <w:spacing w:val="-2"/>
          <w:sz w:val="19"/>
        </w:rPr>
        <w:t>compatibility,</w:t>
      </w:r>
      <w:r>
        <w:rPr>
          <w:spacing w:val="2"/>
          <w:sz w:val="19"/>
        </w:rPr>
        <w:t xml:space="preserve"> </w:t>
      </w:r>
      <w:r>
        <w:rPr>
          <w:spacing w:val="-2"/>
          <w:sz w:val="19"/>
        </w:rPr>
        <w:t>and</w:t>
      </w:r>
      <w:r>
        <w:rPr>
          <w:spacing w:val="1"/>
          <w:sz w:val="19"/>
        </w:rPr>
        <w:t xml:space="preserve"> </w:t>
      </w:r>
      <w:r>
        <w:rPr>
          <w:spacing w:val="-2"/>
          <w:sz w:val="19"/>
        </w:rPr>
        <w:t>performance</w:t>
      </w:r>
      <w:r>
        <w:rPr>
          <w:spacing w:val="1"/>
          <w:sz w:val="19"/>
        </w:rPr>
        <w:t xml:space="preserve"> </w:t>
      </w:r>
      <w:r>
        <w:rPr>
          <w:spacing w:val="-2"/>
          <w:sz w:val="19"/>
        </w:rPr>
        <w:t>tests</w:t>
      </w:r>
      <w:r>
        <w:rPr>
          <w:spacing w:val="2"/>
          <w:sz w:val="19"/>
        </w:rPr>
        <w:t xml:space="preserve"> </w:t>
      </w:r>
      <w:r>
        <w:rPr>
          <w:spacing w:val="-2"/>
          <w:sz w:val="19"/>
        </w:rPr>
        <w:t>as</w:t>
      </w:r>
      <w:r>
        <w:rPr>
          <w:spacing w:val="1"/>
          <w:sz w:val="19"/>
        </w:rPr>
        <w:t xml:space="preserve"> </w:t>
      </w:r>
      <w:r>
        <w:rPr>
          <w:spacing w:val="-2"/>
          <w:sz w:val="19"/>
        </w:rPr>
        <w:t>appropriate.</w:t>
      </w:r>
    </w:p>
    <w:p w14:paraId="700287E4">
      <w:pPr>
        <w:pStyle w:val="10"/>
        <w:numPr>
          <w:ilvl w:val="0"/>
          <w:numId w:val="10"/>
        </w:numPr>
        <w:tabs>
          <w:tab w:val="left" w:pos="124"/>
        </w:tabs>
        <w:spacing w:before="166" w:after="0" w:line="240" w:lineRule="auto"/>
        <w:ind w:left="124" w:right="0" w:hanging="117"/>
        <w:jc w:val="left"/>
        <w:rPr>
          <w:sz w:val="19"/>
        </w:rPr>
      </w:pPr>
      <w:r>
        <w:rPr>
          <w:b/>
          <w:spacing w:val="-2"/>
          <w:sz w:val="19"/>
        </w:rPr>
        <w:t>Release:</w:t>
      </w:r>
      <w:r>
        <w:rPr>
          <w:b/>
          <w:sz w:val="19"/>
        </w:rPr>
        <w:t xml:space="preserve"> </w:t>
      </w:r>
      <w:r>
        <w:rPr>
          <w:spacing w:val="-2"/>
          <w:sz w:val="19"/>
        </w:rPr>
        <w:t>Confirm</w:t>
      </w:r>
      <w:r>
        <w:rPr>
          <w:sz w:val="19"/>
        </w:rPr>
        <w:t xml:space="preserve"> </w:t>
      </w:r>
      <w:r>
        <w:rPr>
          <w:spacing w:val="-2"/>
          <w:sz w:val="19"/>
        </w:rPr>
        <w:t>exit</w:t>
      </w:r>
      <w:r>
        <w:rPr>
          <w:sz w:val="19"/>
        </w:rPr>
        <w:t xml:space="preserve"> </w:t>
      </w:r>
      <w:r>
        <w:rPr>
          <w:spacing w:val="-2"/>
          <w:sz w:val="19"/>
        </w:rPr>
        <w:t>criteria,</w:t>
      </w:r>
      <w:r>
        <w:rPr>
          <w:sz w:val="19"/>
        </w:rPr>
        <w:t xml:space="preserve"> </w:t>
      </w:r>
      <w:r>
        <w:rPr>
          <w:spacing w:val="-2"/>
          <w:sz w:val="19"/>
        </w:rPr>
        <w:t>communicate</w:t>
      </w:r>
      <w:r>
        <w:rPr>
          <w:sz w:val="19"/>
        </w:rPr>
        <w:t xml:space="preserve"> </w:t>
      </w:r>
      <w:r>
        <w:rPr>
          <w:spacing w:val="-2"/>
          <w:sz w:val="19"/>
        </w:rPr>
        <w:t>known</w:t>
      </w:r>
      <w:r>
        <w:rPr>
          <w:spacing w:val="1"/>
          <w:sz w:val="19"/>
        </w:rPr>
        <w:t xml:space="preserve"> </w:t>
      </w:r>
      <w:r>
        <w:rPr>
          <w:spacing w:val="-2"/>
          <w:sz w:val="19"/>
        </w:rPr>
        <w:t>risks,</w:t>
      </w:r>
      <w:r>
        <w:rPr>
          <w:sz w:val="19"/>
        </w:rPr>
        <w:t xml:space="preserve"> </w:t>
      </w:r>
      <w:r>
        <w:rPr>
          <w:spacing w:val="-2"/>
          <w:sz w:val="19"/>
        </w:rPr>
        <w:t>and</w:t>
      </w:r>
      <w:r>
        <w:rPr>
          <w:sz w:val="19"/>
        </w:rPr>
        <w:t xml:space="preserve"> </w:t>
      </w:r>
      <w:r>
        <w:rPr>
          <w:spacing w:val="-2"/>
          <w:sz w:val="19"/>
        </w:rPr>
        <w:t>support</w:t>
      </w:r>
      <w:r>
        <w:rPr>
          <w:sz w:val="19"/>
        </w:rPr>
        <w:t xml:space="preserve"> </w:t>
      </w:r>
      <w:r>
        <w:rPr>
          <w:spacing w:val="-2"/>
          <w:sz w:val="19"/>
        </w:rPr>
        <w:t>acceptance</w:t>
      </w:r>
      <w:r>
        <w:rPr>
          <w:sz w:val="19"/>
        </w:rPr>
        <w:t xml:space="preserve"> </w:t>
      </w:r>
      <w:r>
        <w:rPr>
          <w:spacing w:val="-2"/>
          <w:sz w:val="19"/>
        </w:rPr>
        <w:t>testing.</w:t>
      </w:r>
    </w:p>
    <w:p w14:paraId="51589144">
      <w:pPr>
        <w:pStyle w:val="10"/>
        <w:numPr>
          <w:ilvl w:val="0"/>
          <w:numId w:val="10"/>
        </w:numPr>
        <w:tabs>
          <w:tab w:val="left" w:pos="124"/>
        </w:tabs>
        <w:spacing w:before="165" w:after="0" w:line="240" w:lineRule="auto"/>
        <w:ind w:left="124" w:right="0" w:hanging="117"/>
        <w:jc w:val="left"/>
        <w:rPr>
          <w:sz w:val="19"/>
        </w:rPr>
      </w:pPr>
      <w:r>
        <w:rPr>
          <w:b/>
          <w:spacing w:val="-2"/>
          <w:sz w:val="19"/>
        </w:rPr>
        <w:t>Maintenance:</w:t>
      </w:r>
      <w:r>
        <w:rPr>
          <w:b/>
          <w:spacing w:val="-1"/>
          <w:sz w:val="19"/>
        </w:rPr>
        <w:t xml:space="preserve"> </w:t>
      </w:r>
      <w:r>
        <w:rPr>
          <w:spacing w:val="-2"/>
          <w:sz w:val="19"/>
        </w:rPr>
        <w:t>Test</w:t>
      </w:r>
      <w:r>
        <w:rPr>
          <w:sz w:val="19"/>
        </w:rPr>
        <w:t xml:space="preserve"> </w:t>
      </w:r>
      <w:r>
        <w:rPr>
          <w:spacing w:val="-2"/>
          <w:sz w:val="19"/>
        </w:rPr>
        <w:t>fixes</w:t>
      </w:r>
      <w:r>
        <w:rPr>
          <w:sz w:val="19"/>
        </w:rPr>
        <w:t xml:space="preserve"> </w:t>
      </w:r>
      <w:r>
        <w:rPr>
          <w:spacing w:val="-2"/>
          <w:sz w:val="19"/>
        </w:rPr>
        <w:t>and</w:t>
      </w:r>
      <w:r>
        <w:rPr>
          <w:spacing w:val="-1"/>
          <w:sz w:val="19"/>
        </w:rPr>
        <w:t xml:space="preserve"> </w:t>
      </w:r>
      <w:r>
        <w:rPr>
          <w:spacing w:val="-2"/>
          <w:sz w:val="19"/>
        </w:rPr>
        <w:t>changes</w:t>
      </w:r>
      <w:r>
        <w:rPr>
          <w:sz w:val="19"/>
        </w:rPr>
        <w:t xml:space="preserve"> </w:t>
      </w:r>
      <w:r>
        <w:rPr>
          <w:spacing w:val="-2"/>
          <w:sz w:val="19"/>
        </w:rPr>
        <w:t>and</w:t>
      </w:r>
      <w:r>
        <w:rPr>
          <w:sz w:val="19"/>
        </w:rPr>
        <w:t xml:space="preserve"> </w:t>
      </w:r>
      <w:r>
        <w:rPr>
          <w:spacing w:val="-2"/>
          <w:sz w:val="19"/>
        </w:rPr>
        <w:t>maintain</w:t>
      </w:r>
      <w:r>
        <w:rPr>
          <w:spacing w:val="-1"/>
          <w:sz w:val="19"/>
        </w:rPr>
        <w:t xml:space="preserve"> </w:t>
      </w:r>
      <w:r>
        <w:rPr>
          <w:spacing w:val="-2"/>
          <w:sz w:val="19"/>
        </w:rPr>
        <w:t>regression</w:t>
      </w:r>
      <w:r>
        <w:rPr>
          <w:sz w:val="19"/>
        </w:rPr>
        <w:t xml:space="preserve"> </w:t>
      </w:r>
      <w:r>
        <w:rPr>
          <w:spacing w:val="-2"/>
          <w:sz w:val="19"/>
        </w:rPr>
        <w:t>suites.</w:t>
      </w:r>
    </w:p>
    <w:p w14:paraId="797EB3B2">
      <w:pPr>
        <w:pStyle w:val="7"/>
        <w:spacing w:before="166" w:line="290" w:lineRule="auto"/>
      </w:pPr>
      <w:r>
        <w:rPr>
          <w:b/>
        </w:rPr>
        <w:t>Benefits</w:t>
      </w:r>
      <w:r>
        <w:rPr>
          <w:b/>
          <w:spacing w:val="-10"/>
        </w:rPr>
        <w:t xml:space="preserve"> </w:t>
      </w:r>
      <w:r>
        <w:rPr>
          <w:b/>
        </w:rPr>
        <w:t>of</w:t>
      </w:r>
      <w:r>
        <w:rPr>
          <w:b/>
          <w:spacing w:val="-10"/>
        </w:rPr>
        <w:t xml:space="preserve"> </w:t>
      </w:r>
      <w:r>
        <w:rPr>
          <w:b/>
        </w:rPr>
        <w:t>early</w:t>
      </w:r>
      <w:r>
        <w:rPr>
          <w:b/>
          <w:spacing w:val="-10"/>
        </w:rPr>
        <w:t xml:space="preserve"> </w:t>
      </w:r>
      <w:r>
        <w:rPr>
          <w:b/>
        </w:rPr>
        <w:t>involvement:</w:t>
      </w:r>
      <w:r>
        <w:rPr>
          <w:b/>
          <w:spacing w:val="-10"/>
        </w:rPr>
        <w:t xml:space="preserve"> </w:t>
      </w:r>
      <w:r>
        <w:t>Ambiguities</w:t>
      </w:r>
      <w:r>
        <w:rPr>
          <w:spacing w:val="-10"/>
        </w:rPr>
        <w:t xml:space="preserve"> </w:t>
      </w:r>
      <w:r>
        <w:t>and</w:t>
      </w:r>
      <w:r>
        <w:rPr>
          <w:spacing w:val="-10"/>
        </w:rPr>
        <w:t xml:space="preserve"> </w:t>
      </w:r>
      <w:r>
        <w:t>design</w:t>
      </w:r>
      <w:r>
        <w:rPr>
          <w:spacing w:val="-10"/>
        </w:rPr>
        <w:t xml:space="preserve"> </w:t>
      </w:r>
      <w:r>
        <w:t>problems</w:t>
      </w:r>
      <w:r>
        <w:rPr>
          <w:spacing w:val="-10"/>
        </w:rPr>
        <w:t xml:space="preserve"> </w:t>
      </w:r>
      <w:r>
        <w:t>are</w:t>
      </w:r>
      <w:r>
        <w:rPr>
          <w:spacing w:val="-10"/>
        </w:rPr>
        <w:t xml:space="preserve"> </w:t>
      </w:r>
      <w:r>
        <w:t>found</w:t>
      </w:r>
      <w:r>
        <w:rPr>
          <w:spacing w:val="-10"/>
        </w:rPr>
        <w:t xml:space="preserve"> </w:t>
      </w:r>
      <w:r>
        <w:t>before</w:t>
      </w:r>
      <w:r>
        <w:rPr>
          <w:spacing w:val="-10"/>
        </w:rPr>
        <w:t xml:space="preserve"> </w:t>
      </w:r>
      <w:r>
        <w:t>they</w:t>
      </w:r>
      <w:r>
        <w:rPr>
          <w:spacing w:val="-10"/>
        </w:rPr>
        <w:t xml:space="preserve"> </w:t>
      </w:r>
      <w:r>
        <w:t>become</w:t>
      </w:r>
      <w:r>
        <w:rPr>
          <w:spacing w:val="-10"/>
        </w:rPr>
        <w:t xml:space="preserve"> </w:t>
      </w:r>
      <w:r>
        <w:t>expensive</w:t>
      </w:r>
      <w:r>
        <w:rPr>
          <w:spacing w:val="-10"/>
        </w:rPr>
        <w:t xml:space="preserve"> </w:t>
      </w:r>
      <w:r>
        <w:t>code changes. Testers can prepare environments and data earlier, improving delivery predictability.</w:t>
      </w:r>
    </w:p>
    <w:p w14:paraId="4F2543BB">
      <w:pPr>
        <w:pStyle w:val="7"/>
        <w:spacing w:line="290" w:lineRule="auto"/>
      </w:pPr>
      <w:r>
        <w:rPr>
          <w:b/>
        </w:rPr>
        <w:t>Example:</w:t>
      </w:r>
      <w:r>
        <w:rPr>
          <w:b/>
          <w:spacing w:val="-8"/>
        </w:rPr>
        <w:t xml:space="preserve"> </w:t>
      </w:r>
      <w:r>
        <w:t>During</w:t>
      </w:r>
      <w:r>
        <w:rPr>
          <w:spacing w:val="-8"/>
        </w:rPr>
        <w:t xml:space="preserve"> </w:t>
      </w:r>
      <w:r>
        <w:t>requirements</w:t>
      </w:r>
      <w:r>
        <w:rPr>
          <w:spacing w:val="-8"/>
        </w:rPr>
        <w:t xml:space="preserve"> </w:t>
      </w:r>
      <w:r>
        <w:t>review</w:t>
      </w:r>
      <w:r>
        <w:rPr>
          <w:spacing w:val="-8"/>
        </w:rPr>
        <w:t xml:space="preserve"> </w:t>
      </w:r>
      <w:r>
        <w:t>for</w:t>
      </w:r>
      <w:r>
        <w:rPr>
          <w:spacing w:val="-8"/>
        </w:rPr>
        <w:t xml:space="preserve"> </w:t>
      </w:r>
      <w:r>
        <w:t>a</w:t>
      </w:r>
      <w:r>
        <w:rPr>
          <w:spacing w:val="-8"/>
        </w:rPr>
        <w:t xml:space="preserve"> </w:t>
      </w:r>
      <w:r>
        <w:t>learning</w:t>
      </w:r>
      <w:r>
        <w:rPr>
          <w:spacing w:val="-8"/>
        </w:rPr>
        <w:t xml:space="preserve"> </w:t>
      </w:r>
      <w:r>
        <w:t>portal,</w:t>
      </w:r>
      <w:r>
        <w:rPr>
          <w:spacing w:val="-8"/>
        </w:rPr>
        <w:t xml:space="preserve"> </w:t>
      </w:r>
      <w:r>
        <w:t>a</w:t>
      </w:r>
      <w:r>
        <w:rPr>
          <w:spacing w:val="-8"/>
        </w:rPr>
        <w:t xml:space="preserve"> </w:t>
      </w:r>
      <w:r>
        <w:t>tester</w:t>
      </w:r>
      <w:r>
        <w:rPr>
          <w:spacing w:val="-8"/>
        </w:rPr>
        <w:t xml:space="preserve"> </w:t>
      </w:r>
      <w:r>
        <w:t>asks</w:t>
      </w:r>
      <w:r>
        <w:rPr>
          <w:spacing w:val="-8"/>
        </w:rPr>
        <w:t xml:space="preserve"> </w:t>
      </w:r>
      <w:r>
        <w:t>what</w:t>
      </w:r>
      <w:r>
        <w:rPr>
          <w:spacing w:val="-8"/>
        </w:rPr>
        <w:t xml:space="preserve"> </w:t>
      </w:r>
      <w:r>
        <w:t>happens</w:t>
      </w:r>
      <w:r>
        <w:rPr>
          <w:spacing w:val="-8"/>
        </w:rPr>
        <w:t xml:space="preserve"> </w:t>
      </w:r>
      <w:r>
        <w:t>when</w:t>
      </w:r>
      <w:r>
        <w:rPr>
          <w:spacing w:val="-8"/>
        </w:rPr>
        <w:t xml:space="preserve"> </w:t>
      </w:r>
      <w:r>
        <w:t>a</w:t>
      </w:r>
      <w:r>
        <w:rPr>
          <w:spacing w:val="-8"/>
        </w:rPr>
        <w:t xml:space="preserve"> </w:t>
      </w:r>
      <w:r>
        <w:t>student</w:t>
      </w:r>
      <w:r>
        <w:rPr>
          <w:spacing w:val="-8"/>
        </w:rPr>
        <w:t xml:space="preserve"> </w:t>
      </w:r>
      <w:r>
        <w:t>submits</w:t>
      </w:r>
      <w:r>
        <w:rPr>
          <w:spacing w:val="-8"/>
        </w:rPr>
        <w:t xml:space="preserve"> </w:t>
      </w:r>
      <w:r>
        <w:t>a quiz as the network disconnects. The team defines whether the answer is saved and how retries work before implementation. This prevents duplicate or lost submissions.</w:t>
      </w:r>
    </w:p>
    <w:p w14:paraId="775A8202">
      <w:pPr>
        <w:pStyle w:val="7"/>
        <w:spacing w:line="290" w:lineRule="auto"/>
        <w:ind w:right="146"/>
      </w:pPr>
      <w:r>
        <w:rPr>
          <w:b/>
        </w:rPr>
        <w:t>Collaboration</w:t>
      </w:r>
      <w:r>
        <w:rPr>
          <w:b/>
          <w:spacing w:val="-12"/>
        </w:rPr>
        <w:t xml:space="preserve"> </w:t>
      </w:r>
      <w:r>
        <w:rPr>
          <w:b/>
        </w:rPr>
        <w:t>improvements:</w:t>
      </w:r>
      <w:r>
        <w:rPr>
          <w:b/>
          <w:spacing w:val="-12"/>
        </w:rPr>
        <w:t xml:space="preserve"> </w:t>
      </w:r>
      <w:r>
        <w:t>Include</w:t>
      </w:r>
      <w:r>
        <w:rPr>
          <w:spacing w:val="-12"/>
        </w:rPr>
        <w:t xml:space="preserve"> </w:t>
      </w:r>
      <w:r>
        <w:t>testers</w:t>
      </w:r>
      <w:r>
        <w:rPr>
          <w:spacing w:val="-12"/>
        </w:rPr>
        <w:t xml:space="preserve"> </w:t>
      </w:r>
      <w:r>
        <w:t>in</w:t>
      </w:r>
      <w:r>
        <w:rPr>
          <w:spacing w:val="-12"/>
        </w:rPr>
        <w:t xml:space="preserve"> </w:t>
      </w:r>
      <w:r>
        <w:t>planning</w:t>
      </w:r>
      <w:r>
        <w:rPr>
          <w:spacing w:val="-12"/>
        </w:rPr>
        <w:t xml:space="preserve"> </w:t>
      </w:r>
      <w:r>
        <w:t>and</w:t>
      </w:r>
      <w:r>
        <w:rPr>
          <w:spacing w:val="-12"/>
        </w:rPr>
        <w:t xml:space="preserve"> </w:t>
      </w:r>
      <w:r>
        <w:t>refinement</w:t>
      </w:r>
      <w:r>
        <w:rPr>
          <w:spacing w:val="-12"/>
        </w:rPr>
        <w:t xml:space="preserve"> </w:t>
      </w:r>
      <w:r>
        <w:t>meetings,</w:t>
      </w:r>
      <w:r>
        <w:rPr>
          <w:spacing w:val="-12"/>
        </w:rPr>
        <w:t xml:space="preserve"> </w:t>
      </w:r>
      <w:r>
        <w:t>use</w:t>
      </w:r>
      <w:r>
        <w:rPr>
          <w:spacing w:val="-12"/>
        </w:rPr>
        <w:t xml:space="preserve"> </w:t>
      </w:r>
      <w:r>
        <w:t>shared</w:t>
      </w:r>
      <w:r>
        <w:rPr>
          <w:spacing w:val="-12"/>
        </w:rPr>
        <w:t xml:space="preserve"> </w:t>
      </w:r>
      <w:r>
        <w:t>acceptance criteria, practice three-amigos discussions (business, development, testing), maintain requirement-to-test traceability, and review defects without blame.</w:t>
      </w:r>
    </w:p>
    <w:p w14:paraId="0FEF1765">
      <w:pPr>
        <w:pStyle w:val="7"/>
        <w:spacing w:line="290" w:lineRule="auto"/>
      </w:pPr>
      <w:r>
        <mc:AlternateContent>
          <mc:Choice Requires="wps">
            <w:drawing>
              <wp:anchor distT="0" distB="0" distL="0" distR="0" simplePos="0" relativeHeight="251665408"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18" name="Graphic 18"/>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8" o:spid="_x0000_s1026" o:spt="100" style="position:absolute;left:0pt;margin-left:57pt;margin-top:42.7pt;height:0.1pt;width:481.25pt;mso-position-horizontal-relative:page;z-index:251665408;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XE3fdgAAAAKAQAA&#10;DwAAAAAAAAABACAAAAAiAAAAZHJzL2Rvd25yZXYueG1sUEsBAhQAFAAAAAgAh07iQAjeRXkZAgAA&#10;fAQAAA4AAAAAAAAAAQAgAAAAJwEAAGRycy9lMm9Eb2MueG1sUEsFBgAAAAAGAAYAWQEAALIFAAAA&#10;AA==&#10;" path="m0,0l6111599,0e">
                <v:fill on="f" focussize="0,0"/>
                <v:stroke weight="0.45pt" color="#D4DDE8" joinstyle="round"/>
                <v:imagedata o:title=""/>
                <o:lock v:ext="edit" aspectratio="f"/>
                <v:textbox inset="0mm,0mm,0mm,0mm"/>
              </v:shape>
            </w:pict>
          </mc:Fallback>
        </mc:AlternateContent>
      </w:r>
      <w:r>
        <w:rPr>
          <w:b/>
        </w:rPr>
        <w:t>Conclusion:</w:t>
      </w:r>
      <w:r>
        <w:rPr>
          <w:b/>
          <w:spacing w:val="-13"/>
        </w:rPr>
        <w:t xml:space="preserve"> </w:t>
      </w:r>
      <w:r>
        <w:t>Early</w:t>
      </w:r>
      <w:r>
        <w:rPr>
          <w:spacing w:val="-13"/>
        </w:rPr>
        <w:t xml:space="preserve"> </w:t>
      </w:r>
      <w:r>
        <w:t>tester</w:t>
      </w:r>
      <w:r>
        <w:rPr>
          <w:spacing w:val="-13"/>
        </w:rPr>
        <w:t xml:space="preserve"> </w:t>
      </w:r>
      <w:r>
        <w:t>involvement</w:t>
      </w:r>
      <w:r>
        <w:rPr>
          <w:spacing w:val="-13"/>
        </w:rPr>
        <w:t xml:space="preserve"> </w:t>
      </w:r>
      <w:r>
        <w:t>supports</w:t>
      </w:r>
      <w:r>
        <w:rPr>
          <w:spacing w:val="-13"/>
        </w:rPr>
        <w:t xml:space="preserve"> </w:t>
      </w:r>
      <w:r>
        <w:t>defect</w:t>
      </w:r>
      <w:r>
        <w:rPr>
          <w:spacing w:val="-13"/>
        </w:rPr>
        <w:t xml:space="preserve"> </w:t>
      </w:r>
      <w:r>
        <w:t>prevention,</w:t>
      </w:r>
      <w:r>
        <w:rPr>
          <w:spacing w:val="-13"/>
        </w:rPr>
        <w:t xml:space="preserve"> </w:t>
      </w:r>
      <w:r>
        <w:t>better</w:t>
      </w:r>
      <w:r>
        <w:rPr>
          <w:spacing w:val="-13"/>
        </w:rPr>
        <w:t xml:space="preserve"> </w:t>
      </w:r>
      <w:r>
        <w:t>requirements,</w:t>
      </w:r>
      <w:r>
        <w:rPr>
          <w:spacing w:val="-13"/>
        </w:rPr>
        <w:t xml:space="preserve"> </w:t>
      </w:r>
      <w:r>
        <w:t>and</w:t>
      </w:r>
      <w:r>
        <w:rPr>
          <w:spacing w:val="-13"/>
        </w:rPr>
        <w:t xml:space="preserve"> </w:t>
      </w:r>
      <w:r>
        <w:t>smoother</w:t>
      </w:r>
      <w:r>
        <w:rPr>
          <w:spacing w:val="-13"/>
        </w:rPr>
        <w:t xml:space="preserve"> </w:t>
      </w:r>
      <w:r>
        <w:t>delivery</w:t>
      </w:r>
      <w:r>
        <w:rPr>
          <w:spacing w:val="-13"/>
        </w:rPr>
        <w:t xml:space="preserve"> </w:t>
      </w:r>
      <w:r>
        <w:t>rather than relying only on late-stage defect detection.</w:t>
      </w:r>
    </w:p>
    <w:p w14:paraId="38B4D9D6">
      <w:pPr>
        <w:pStyle w:val="7"/>
        <w:spacing w:before="123"/>
        <w:ind w:left="0"/>
        <w:rPr>
          <w:sz w:val="32"/>
        </w:rPr>
      </w:pPr>
    </w:p>
    <w:p w14:paraId="05C80FD9">
      <w:pPr>
        <w:pStyle w:val="2"/>
      </w:pPr>
      <w:r>
        <w:rPr>
          <w:color w:val="163A5E"/>
        </w:rPr>
        <w:t xml:space="preserve">Question </w:t>
      </w:r>
      <w:r>
        <w:rPr>
          <w:color w:val="163A5E"/>
          <w:spacing w:val="-5"/>
        </w:rPr>
        <w:t>15</w:t>
      </w:r>
    </w:p>
    <w:p w14:paraId="463A258C">
      <w:pPr>
        <w:pStyle w:val="3"/>
        <w:spacing w:line="285" w:lineRule="auto"/>
        <w:ind w:right="360"/>
      </w:pPr>
      <w:r>
        <w:rPr>
          <w:color w:val="163A5E"/>
        </w:rPr>
        <w:t>A system produces correct outputs in some cases but fails in others due to incomplete</w:t>
      </w:r>
      <w:r>
        <w:rPr>
          <w:color w:val="163A5E"/>
          <w:spacing w:val="40"/>
        </w:rPr>
        <w:t xml:space="preserve"> </w:t>
      </w:r>
      <w:r>
        <w:rPr>
          <w:color w:val="163A5E"/>
        </w:rPr>
        <w:t>test coverage. Apply testing principles to identify gaps. Explain how proper coverage</w:t>
      </w:r>
      <w:r>
        <w:rPr>
          <w:color w:val="163A5E"/>
          <w:spacing w:val="40"/>
        </w:rPr>
        <w:t xml:space="preserve"> </w:t>
      </w:r>
      <w:r>
        <w:rPr>
          <w:color w:val="163A5E"/>
        </w:rPr>
        <w:t>ensures reliability. Illustrate how to improve test case design. Suggest techniques for</w:t>
      </w:r>
      <w:r>
        <w:rPr>
          <w:color w:val="163A5E"/>
          <w:spacing w:val="40"/>
        </w:rPr>
        <w:t xml:space="preserve"> </w:t>
      </w:r>
      <w:r>
        <w:rPr>
          <w:color w:val="163A5E"/>
        </w:rPr>
        <w:t>better validation.</w:t>
      </w:r>
    </w:p>
    <w:p w14:paraId="157A1013">
      <w:pPr>
        <w:pStyle w:val="4"/>
      </w:pPr>
      <w:r>
        <w:rPr>
          <w:spacing w:val="-2"/>
        </w:rPr>
        <w:t>Answer</w:t>
      </w:r>
    </w:p>
    <w:p w14:paraId="525E7289">
      <w:pPr>
        <w:pStyle w:val="7"/>
        <w:spacing w:before="166" w:line="290" w:lineRule="auto"/>
      </w:pPr>
      <w:r>
        <w:rPr>
          <w:b/>
        </w:rPr>
        <w:t>Identifying</w:t>
      </w:r>
      <w:r>
        <w:rPr>
          <w:b/>
          <w:spacing w:val="-12"/>
        </w:rPr>
        <w:t xml:space="preserve"> </w:t>
      </w:r>
      <w:r>
        <w:rPr>
          <w:b/>
        </w:rPr>
        <w:t>gaps:</w:t>
      </w:r>
      <w:r>
        <w:rPr>
          <w:b/>
          <w:spacing w:val="-12"/>
        </w:rPr>
        <w:t xml:space="preserve"> </w:t>
      </w:r>
      <w:r>
        <w:t>Map</w:t>
      </w:r>
      <w:r>
        <w:rPr>
          <w:spacing w:val="-12"/>
        </w:rPr>
        <w:t xml:space="preserve"> </w:t>
      </w:r>
      <w:r>
        <w:t>requirements,</w:t>
      </w:r>
      <w:r>
        <w:rPr>
          <w:spacing w:val="-12"/>
        </w:rPr>
        <w:t xml:space="preserve"> </w:t>
      </w:r>
      <w:r>
        <w:t>business</w:t>
      </w:r>
      <w:r>
        <w:rPr>
          <w:spacing w:val="-12"/>
        </w:rPr>
        <w:t xml:space="preserve"> </w:t>
      </w:r>
      <w:r>
        <w:t>rules,</w:t>
      </w:r>
      <w:r>
        <w:rPr>
          <w:spacing w:val="-12"/>
        </w:rPr>
        <w:t xml:space="preserve"> </w:t>
      </w:r>
      <w:r>
        <w:t>code</w:t>
      </w:r>
      <w:r>
        <w:rPr>
          <w:spacing w:val="-12"/>
        </w:rPr>
        <w:t xml:space="preserve"> </w:t>
      </w:r>
      <w:r>
        <w:t>branches,</w:t>
      </w:r>
      <w:r>
        <w:rPr>
          <w:spacing w:val="-12"/>
        </w:rPr>
        <w:t xml:space="preserve"> </w:t>
      </w:r>
      <w:r>
        <w:t>input</w:t>
      </w:r>
      <w:r>
        <w:rPr>
          <w:spacing w:val="-12"/>
        </w:rPr>
        <w:t xml:space="preserve"> </w:t>
      </w:r>
      <w:r>
        <w:t>classes,</w:t>
      </w:r>
      <w:r>
        <w:rPr>
          <w:spacing w:val="-12"/>
        </w:rPr>
        <w:t xml:space="preserve"> </w:t>
      </w:r>
      <w:r>
        <w:t>system</w:t>
      </w:r>
      <w:r>
        <w:rPr>
          <w:spacing w:val="-12"/>
        </w:rPr>
        <w:t xml:space="preserve"> </w:t>
      </w:r>
      <w:r>
        <w:t>states,</w:t>
      </w:r>
      <w:r>
        <w:rPr>
          <w:spacing w:val="-12"/>
        </w:rPr>
        <w:t xml:space="preserve"> </w:t>
      </w:r>
      <w:r>
        <w:t>and</w:t>
      </w:r>
      <w:r>
        <w:rPr>
          <w:spacing w:val="-12"/>
        </w:rPr>
        <w:t xml:space="preserve"> </w:t>
      </w:r>
      <w:r>
        <w:t>interfaces</w:t>
      </w:r>
      <w:r>
        <w:rPr>
          <w:spacing w:val="-12"/>
        </w:rPr>
        <w:t xml:space="preserve"> </w:t>
      </w:r>
      <w:r>
        <w:t>to existing tests. Identify requirements without tests and conditions or branches never executed. Coverage metrics show what has been tested, but high coverage alone does not prove correctness.</w:t>
      </w:r>
    </w:p>
    <w:p w14:paraId="23334DBB">
      <w:pPr>
        <w:pStyle w:val="7"/>
        <w:spacing w:after="0" w:line="290" w:lineRule="auto"/>
        <w:sectPr>
          <w:pgSz w:w="11910" w:h="16840"/>
          <w:pgMar w:top="1000" w:right="1133" w:bottom="740" w:left="1133" w:header="0" w:footer="512" w:gutter="0"/>
          <w:cols w:space="720" w:num="1"/>
        </w:sectPr>
      </w:pPr>
    </w:p>
    <w:p w14:paraId="43C410AB">
      <w:pPr>
        <w:pStyle w:val="7"/>
        <w:spacing w:before="75" w:line="290" w:lineRule="auto"/>
      </w:pPr>
      <w:r>
        <w:rPr>
          <w:b/>
        </w:rPr>
        <w:t>Improving</w:t>
      </w:r>
      <w:r>
        <w:rPr>
          <w:b/>
          <w:spacing w:val="-12"/>
        </w:rPr>
        <w:t xml:space="preserve"> </w:t>
      </w:r>
      <w:r>
        <w:rPr>
          <w:b/>
        </w:rPr>
        <w:t>test</w:t>
      </w:r>
      <w:r>
        <w:rPr>
          <w:b/>
          <w:spacing w:val="-12"/>
        </w:rPr>
        <w:t xml:space="preserve"> </w:t>
      </w:r>
      <w:r>
        <w:rPr>
          <w:b/>
        </w:rPr>
        <w:t>design:</w:t>
      </w:r>
      <w:r>
        <w:rPr>
          <w:b/>
          <w:spacing w:val="-12"/>
        </w:rPr>
        <w:t xml:space="preserve"> </w:t>
      </w:r>
      <w:r>
        <w:t>Use</w:t>
      </w:r>
      <w:r>
        <w:rPr>
          <w:spacing w:val="-12"/>
        </w:rPr>
        <w:t xml:space="preserve"> </w:t>
      </w:r>
      <w:r>
        <w:t>equivalence</w:t>
      </w:r>
      <w:r>
        <w:rPr>
          <w:spacing w:val="-12"/>
        </w:rPr>
        <w:t xml:space="preserve"> </w:t>
      </w:r>
      <w:r>
        <w:t>partitioning</w:t>
      </w:r>
      <w:r>
        <w:rPr>
          <w:spacing w:val="-12"/>
        </w:rPr>
        <w:t xml:space="preserve"> </w:t>
      </w:r>
      <w:r>
        <w:t>for</w:t>
      </w:r>
      <w:r>
        <w:rPr>
          <w:spacing w:val="-12"/>
        </w:rPr>
        <w:t xml:space="preserve"> </w:t>
      </w:r>
      <w:r>
        <w:t>representative</w:t>
      </w:r>
      <w:r>
        <w:rPr>
          <w:spacing w:val="-12"/>
        </w:rPr>
        <w:t xml:space="preserve"> </w:t>
      </w:r>
      <w:r>
        <w:t>inputs,</w:t>
      </w:r>
      <w:r>
        <w:rPr>
          <w:spacing w:val="-12"/>
        </w:rPr>
        <w:t xml:space="preserve"> </w:t>
      </w:r>
      <w:r>
        <w:t>boundary-value</w:t>
      </w:r>
      <w:r>
        <w:rPr>
          <w:spacing w:val="-12"/>
        </w:rPr>
        <w:t xml:space="preserve"> </w:t>
      </w:r>
      <w:r>
        <w:t>analysis</w:t>
      </w:r>
      <w:r>
        <w:rPr>
          <w:spacing w:val="-12"/>
        </w:rPr>
        <w:t xml:space="preserve"> </w:t>
      </w:r>
      <w:r>
        <w:t>for</w:t>
      </w:r>
      <w:r>
        <w:rPr>
          <w:spacing w:val="-12"/>
        </w:rPr>
        <w:t xml:space="preserve"> </w:t>
      </w:r>
      <w:r>
        <w:t>limits, decision tables for rule combinations, state-transition tests for workflows, and negative tests for invalid inputs.</w:t>
      </w:r>
    </w:p>
    <w:p w14:paraId="7744D030">
      <w:pPr>
        <w:pStyle w:val="7"/>
        <w:spacing w:before="0" w:line="218" w:lineRule="exact"/>
      </w:pPr>
      <w:r>
        <w:rPr>
          <w:spacing w:val="-2"/>
        </w:rPr>
        <w:t>Include</w:t>
      </w:r>
      <w:r>
        <w:t xml:space="preserve"> </w:t>
      </w:r>
      <w:r>
        <w:rPr>
          <w:spacing w:val="-2"/>
        </w:rPr>
        <w:t>integration</w:t>
      </w:r>
      <w:r>
        <w:rPr>
          <w:spacing w:val="1"/>
        </w:rPr>
        <w:t xml:space="preserve"> </w:t>
      </w:r>
      <w:r>
        <w:rPr>
          <w:spacing w:val="-2"/>
        </w:rPr>
        <w:t>and</w:t>
      </w:r>
      <w:r>
        <w:rPr>
          <w:spacing w:val="1"/>
        </w:rPr>
        <w:t xml:space="preserve"> </w:t>
      </w:r>
      <w:r>
        <w:rPr>
          <w:spacing w:val="-2"/>
        </w:rPr>
        <w:t>end-to-end</w:t>
      </w:r>
      <w:r>
        <w:rPr>
          <w:spacing w:val="1"/>
        </w:rPr>
        <w:t xml:space="preserve"> </w:t>
      </w:r>
      <w:r>
        <w:rPr>
          <w:spacing w:val="-2"/>
        </w:rPr>
        <w:t>scenarios.</w:t>
      </w:r>
    </w:p>
    <w:p w14:paraId="5216FB38">
      <w:pPr>
        <w:pStyle w:val="7"/>
        <w:spacing w:before="166" w:line="290" w:lineRule="auto"/>
      </w:pPr>
      <w:r>
        <w:rPr>
          <w:b/>
        </w:rPr>
        <w:t xml:space="preserve">Example: </w:t>
      </w:r>
      <w:r>
        <w:t>A discount function works for regular purchases but fails when the order value equals the minimum discount</w:t>
      </w:r>
      <w:r>
        <w:rPr>
          <w:spacing w:val="-10"/>
        </w:rPr>
        <w:t xml:space="preserve"> </w:t>
      </w:r>
      <w:r>
        <w:t>threshold.</w:t>
      </w:r>
      <w:r>
        <w:rPr>
          <w:spacing w:val="-10"/>
        </w:rPr>
        <w:t xml:space="preserve"> </w:t>
      </w:r>
      <w:r>
        <w:t>Test</w:t>
      </w:r>
      <w:r>
        <w:rPr>
          <w:spacing w:val="-10"/>
        </w:rPr>
        <w:t xml:space="preserve"> </w:t>
      </w:r>
      <w:r>
        <w:t>values</w:t>
      </w:r>
      <w:r>
        <w:rPr>
          <w:spacing w:val="-10"/>
        </w:rPr>
        <w:t xml:space="preserve"> </w:t>
      </w:r>
      <w:r>
        <w:t>below,</w:t>
      </w:r>
      <w:r>
        <w:rPr>
          <w:spacing w:val="-10"/>
        </w:rPr>
        <w:t xml:space="preserve"> </w:t>
      </w:r>
      <w:r>
        <w:t>exactly</w:t>
      </w:r>
      <w:r>
        <w:rPr>
          <w:spacing w:val="-10"/>
        </w:rPr>
        <w:t xml:space="preserve"> </w:t>
      </w:r>
      <w:r>
        <w:t>at,</w:t>
      </w:r>
      <w:r>
        <w:rPr>
          <w:spacing w:val="-10"/>
        </w:rPr>
        <w:t xml:space="preserve"> </w:t>
      </w:r>
      <w:r>
        <w:t>and</w:t>
      </w:r>
      <w:r>
        <w:rPr>
          <w:spacing w:val="-10"/>
        </w:rPr>
        <w:t xml:space="preserve"> </w:t>
      </w:r>
      <w:r>
        <w:t>above</w:t>
      </w:r>
      <w:r>
        <w:rPr>
          <w:spacing w:val="-10"/>
        </w:rPr>
        <w:t xml:space="preserve"> </w:t>
      </w:r>
      <w:r>
        <w:t>the</w:t>
      </w:r>
      <w:r>
        <w:rPr>
          <w:spacing w:val="-10"/>
        </w:rPr>
        <w:t xml:space="preserve"> </w:t>
      </w:r>
      <w:r>
        <w:t>threshold,</w:t>
      </w:r>
      <w:r>
        <w:rPr>
          <w:spacing w:val="-10"/>
        </w:rPr>
        <w:t xml:space="preserve"> </w:t>
      </w:r>
      <w:r>
        <w:t>plus</w:t>
      </w:r>
      <w:r>
        <w:rPr>
          <w:spacing w:val="-10"/>
        </w:rPr>
        <w:t xml:space="preserve"> </w:t>
      </w:r>
      <w:r>
        <w:t>combinations</w:t>
      </w:r>
      <w:r>
        <w:rPr>
          <w:spacing w:val="-10"/>
        </w:rPr>
        <w:t xml:space="preserve"> </w:t>
      </w:r>
      <w:r>
        <w:t>with</w:t>
      </w:r>
      <w:r>
        <w:rPr>
          <w:spacing w:val="-10"/>
        </w:rPr>
        <w:t xml:space="preserve"> </w:t>
      </w:r>
      <w:r>
        <w:t>coupon</w:t>
      </w:r>
      <w:r>
        <w:rPr>
          <w:spacing w:val="-10"/>
        </w:rPr>
        <w:t xml:space="preserve"> </w:t>
      </w:r>
      <w:r>
        <w:t>eligibility and customer type.</w:t>
      </w:r>
    </w:p>
    <w:p w14:paraId="3E3D9F1F">
      <w:pPr>
        <w:pStyle w:val="7"/>
        <w:spacing w:line="290" w:lineRule="auto"/>
      </w:pPr>
      <w:r>
        <w:rPr>
          <w:b/>
        </w:rPr>
        <w:t>Coverage</w:t>
      </w:r>
      <w:r>
        <w:rPr>
          <w:b/>
          <w:spacing w:val="-8"/>
        </w:rPr>
        <w:t xml:space="preserve"> </w:t>
      </w:r>
      <w:r>
        <w:rPr>
          <w:b/>
        </w:rPr>
        <w:t>measures:</w:t>
      </w:r>
      <w:r>
        <w:rPr>
          <w:b/>
          <w:spacing w:val="-8"/>
        </w:rPr>
        <w:t xml:space="preserve"> </w:t>
      </w:r>
      <w:r>
        <w:t>Requirements</w:t>
      </w:r>
      <w:r>
        <w:rPr>
          <w:spacing w:val="-8"/>
        </w:rPr>
        <w:t xml:space="preserve"> </w:t>
      </w:r>
      <w:r>
        <w:t>coverage,</w:t>
      </w:r>
      <w:r>
        <w:rPr>
          <w:spacing w:val="-8"/>
        </w:rPr>
        <w:t xml:space="preserve"> </w:t>
      </w:r>
      <w:r>
        <w:t>statement/branch</w:t>
      </w:r>
      <w:r>
        <w:rPr>
          <w:spacing w:val="-8"/>
        </w:rPr>
        <w:t xml:space="preserve"> </w:t>
      </w:r>
      <w:r>
        <w:t>coverage,</w:t>
      </w:r>
      <w:r>
        <w:rPr>
          <w:spacing w:val="-8"/>
        </w:rPr>
        <w:t xml:space="preserve"> </w:t>
      </w:r>
      <w:r>
        <w:t>condition</w:t>
      </w:r>
      <w:r>
        <w:rPr>
          <w:spacing w:val="-8"/>
        </w:rPr>
        <w:t xml:space="preserve"> </w:t>
      </w:r>
      <w:r>
        <w:t>coverage,</w:t>
      </w:r>
      <w:r>
        <w:rPr>
          <w:spacing w:val="-8"/>
        </w:rPr>
        <w:t xml:space="preserve"> </w:t>
      </w:r>
      <w:r>
        <w:t>and</w:t>
      </w:r>
      <w:r>
        <w:rPr>
          <w:spacing w:val="-8"/>
        </w:rPr>
        <w:t xml:space="preserve"> </w:t>
      </w:r>
      <w:r>
        <w:t>risk</w:t>
      </w:r>
      <w:r>
        <w:rPr>
          <w:spacing w:val="-8"/>
        </w:rPr>
        <w:t xml:space="preserve"> </w:t>
      </w:r>
      <w:r>
        <w:t>coverage can</w:t>
      </w:r>
      <w:r>
        <w:rPr>
          <w:spacing w:val="-9"/>
        </w:rPr>
        <w:t xml:space="preserve"> </w:t>
      </w:r>
      <w:r>
        <w:t>reveal</w:t>
      </w:r>
      <w:r>
        <w:rPr>
          <w:spacing w:val="-9"/>
        </w:rPr>
        <w:t xml:space="preserve"> </w:t>
      </w:r>
      <w:r>
        <w:t>different</w:t>
      </w:r>
      <w:r>
        <w:rPr>
          <w:spacing w:val="-9"/>
        </w:rPr>
        <w:t xml:space="preserve"> </w:t>
      </w:r>
      <w:r>
        <w:t>gaps.</w:t>
      </w:r>
      <w:r>
        <w:rPr>
          <w:spacing w:val="-9"/>
        </w:rPr>
        <w:t xml:space="preserve"> </w:t>
      </w:r>
      <w:r>
        <w:t>Prioritize</w:t>
      </w:r>
      <w:r>
        <w:rPr>
          <w:spacing w:val="-9"/>
        </w:rPr>
        <w:t xml:space="preserve"> </w:t>
      </w:r>
      <w:r>
        <w:t>important</w:t>
      </w:r>
      <w:r>
        <w:rPr>
          <w:spacing w:val="-9"/>
        </w:rPr>
        <w:t xml:space="preserve"> </w:t>
      </w:r>
      <w:r>
        <w:t>business</w:t>
      </w:r>
      <w:r>
        <w:rPr>
          <w:spacing w:val="-9"/>
        </w:rPr>
        <w:t xml:space="preserve"> </w:t>
      </w:r>
      <w:r>
        <w:t>rules</w:t>
      </w:r>
      <w:r>
        <w:rPr>
          <w:spacing w:val="-9"/>
        </w:rPr>
        <w:t xml:space="preserve"> </w:t>
      </w:r>
      <w:r>
        <w:t>and</w:t>
      </w:r>
      <w:r>
        <w:rPr>
          <w:spacing w:val="-9"/>
        </w:rPr>
        <w:t xml:space="preserve"> </w:t>
      </w:r>
      <w:r>
        <w:t>failure</w:t>
      </w:r>
      <w:r>
        <w:rPr>
          <w:spacing w:val="-9"/>
        </w:rPr>
        <w:t xml:space="preserve"> </w:t>
      </w:r>
      <w:r>
        <w:t>consequences</w:t>
      </w:r>
      <w:r>
        <w:rPr>
          <w:spacing w:val="-9"/>
        </w:rPr>
        <w:t xml:space="preserve"> </w:t>
      </w:r>
      <w:r>
        <w:t>rather</w:t>
      </w:r>
      <w:r>
        <w:rPr>
          <w:spacing w:val="-9"/>
        </w:rPr>
        <w:t xml:space="preserve"> </w:t>
      </w:r>
      <w:r>
        <w:t>than</w:t>
      </w:r>
      <w:r>
        <w:rPr>
          <w:spacing w:val="-9"/>
        </w:rPr>
        <w:t xml:space="preserve"> </w:t>
      </w:r>
      <w:r>
        <w:t>pursuing</w:t>
      </w:r>
      <w:r>
        <w:rPr>
          <w:spacing w:val="-9"/>
        </w:rPr>
        <w:t xml:space="preserve"> </w:t>
      </w:r>
      <w:r>
        <w:t>a</w:t>
      </w:r>
      <w:r>
        <w:rPr>
          <w:spacing w:val="-9"/>
        </w:rPr>
        <w:t xml:space="preserve"> </w:t>
      </w:r>
      <w:r>
        <w:t xml:space="preserve">single </w:t>
      </w:r>
      <w:r>
        <w:rPr>
          <w:spacing w:val="-2"/>
        </w:rPr>
        <w:t>percentage.</w:t>
      </w:r>
    </w:p>
    <w:p w14:paraId="0CCA922B">
      <w:pPr>
        <w:pStyle w:val="7"/>
        <w:spacing w:line="290" w:lineRule="auto"/>
      </w:pPr>
      <w:r>
        <w:rPr>
          <w:b/>
        </w:rPr>
        <w:t>Validation</w:t>
      </w:r>
      <w:r>
        <w:rPr>
          <w:b/>
          <w:spacing w:val="-14"/>
        </w:rPr>
        <w:t xml:space="preserve"> </w:t>
      </w:r>
      <w:r>
        <w:rPr>
          <w:b/>
        </w:rPr>
        <w:t>improvements:</w:t>
      </w:r>
      <w:r>
        <w:rPr>
          <w:b/>
          <w:spacing w:val="-13"/>
        </w:rPr>
        <w:t xml:space="preserve"> </w:t>
      </w:r>
      <w:r>
        <w:t>Review</w:t>
      </w:r>
      <w:r>
        <w:rPr>
          <w:spacing w:val="-13"/>
        </w:rPr>
        <w:t xml:space="preserve"> </w:t>
      </w:r>
      <w:r>
        <w:t>test</w:t>
      </w:r>
      <w:r>
        <w:rPr>
          <w:spacing w:val="-13"/>
        </w:rPr>
        <w:t xml:space="preserve"> </w:t>
      </w:r>
      <w:r>
        <w:t>cases,</w:t>
      </w:r>
      <w:r>
        <w:rPr>
          <w:spacing w:val="-13"/>
        </w:rPr>
        <w:t xml:space="preserve"> </w:t>
      </w:r>
      <w:r>
        <w:t>use</w:t>
      </w:r>
      <w:r>
        <w:rPr>
          <w:spacing w:val="-14"/>
        </w:rPr>
        <w:t xml:space="preserve"> </w:t>
      </w:r>
      <w:r>
        <w:t>independent</w:t>
      </w:r>
      <w:r>
        <w:rPr>
          <w:spacing w:val="-13"/>
        </w:rPr>
        <w:t xml:space="preserve"> </w:t>
      </w:r>
      <w:r>
        <w:t>expected-result</w:t>
      </w:r>
      <w:r>
        <w:rPr>
          <w:spacing w:val="-13"/>
        </w:rPr>
        <w:t xml:space="preserve"> </w:t>
      </w:r>
      <w:r>
        <w:t>calculations,</w:t>
      </w:r>
      <w:r>
        <w:rPr>
          <w:spacing w:val="-13"/>
        </w:rPr>
        <w:t xml:space="preserve"> </w:t>
      </w:r>
      <w:r>
        <w:t>automate</w:t>
      </w:r>
      <w:r>
        <w:rPr>
          <w:spacing w:val="-13"/>
        </w:rPr>
        <w:t xml:space="preserve"> </w:t>
      </w:r>
      <w:r>
        <w:t>stable regression tests, add tests for every fixed defect, and periodically update tests as requirements change.</w:t>
      </w:r>
    </w:p>
    <w:p w14:paraId="4375BDB4">
      <w:pPr>
        <w:pStyle w:val="7"/>
        <w:spacing w:line="290" w:lineRule="auto"/>
      </w:pPr>
      <w:r>
        <mc:AlternateContent>
          <mc:Choice Requires="wps">
            <w:drawing>
              <wp:anchor distT="0" distB="0" distL="0" distR="0" simplePos="0" relativeHeight="251666432"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19" name="Graphic 19"/>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19" o:spid="_x0000_s1026" o:spt="100" style="position:absolute;left:0pt;margin-left:57pt;margin-top:42.7pt;height:0.1pt;width:481.25pt;mso-position-horizontal-relative:page;z-index:251666432;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M/CAGB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cTd92AAAAAoBAAAP&#10;AAAAAAAAAAEAIAAAACIAAABkcnMvZG93bnJldi54bWxQSwECFAAUAAAACACHTuJAM/CAGB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1"/>
        </w:rPr>
        <w:t xml:space="preserve"> </w:t>
      </w:r>
      <w:r>
        <w:t>Thoughtful</w:t>
      </w:r>
      <w:r>
        <w:rPr>
          <w:spacing w:val="-11"/>
        </w:rPr>
        <w:t xml:space="preserve"> </w:t>
      </w:r>
      <w:r>
        <w:t>coverage</w:t>
      </w:r>
      <w:r>
        <w:rPr>
          <w:spacing w:val="-11"/>
        </w:rPr>
        <w:t xml:space="preserve"> </w:t>
      </w:r>
      <w:r>
        <w:t>across</w:t>
      </w:r>
      <w:r>
        <w:rPr>
          <w:spacing w:val="-11"/>
        </w:rPr>
        <w:t xml:space="preserve"> </w:t>
      </w:r>
      <w:r>
        <w:t>inputs,</w:t>
      </w:r>
      <w:r>
        <w:rPr>
          <w:spacing w:val="-11"/>
        </w:rPr>
        <w:t xml:space="preserve"> </w:t>
      </w:r>
      <w:r>
        <w:t>rules,</w:t>
      </w:r>
      <w:r>
        <w:rPr>
          <w:spacing w:val="-11"/>
        </w:rPr>
        <w:t xml:space="preserve"> </w:t>
      </w:r>
      <w:r>
        <w:t>states,</w:t>
      </w:r>
      <w:r>
        <w:rPr>
          <w:spacing w:val="-11"/>
        </w:rPr>
        <w:t xml:space="preserve"> </w:t>
      </w:r>
      <w:r>
        <w:t>and</w:t>
      </w:r>
      <w:r>
        <w:rPr>
          <w:spacing w:val="-11"/>
        </w:rPr>
        <w:t xml:space="preserve"> </w:t>
      </w:r>
      <w:r>
        <w:t>interfaces</w:t>
      </w:r>
      <w:r>
        <w:rPr>
          <w:spacing w:val="-11"/>
        </w:rPr>
        <w:t xml:space="preserve"> </w:t>
      </w:r>
      <w:r>
        <w:t>increases</w:t>
      </w:r>
      <w:r>
        <w:rPr>
          <w:spacing w:val="-11"/>
        </w:rPr>
        <w:t xml:space="preserve"> </w:t>
      </w:r>
      <w:r>
        <w:t>the</w:t>
      </w:r>
      <w:r>
        <w:rPr>
          <w:spacing w:val="-11"/>
        </w:rPr>
        <w:t xml:space="preserve"> </w:t>
      </w:r>
      <w:r>
        <w:t>likelihood</w:t>
      </w:r>
      <w:r>
        <w:rPr>
          <w:spacing w:val="-11"/>
        </w:rPr>
        <w:t xml:space="preserve"> </w:t>
      </w:r>
      <w:r>
        <w:t>of</w:t>
      </w:r>
      <w:r>
        <w:rPr>
          <w:spacing w:val="-11"/>
        </w:rPr>
        <w:t xml:space="preserve"> </w:t>
      </w:r>
      <w:r>
        <w:t>finding defects and improves confidence in reliability.</w:t>
      </w:r>
    </w:p>
    <w:p w14:paraId="62AA4B83">
      <w:pPr>
        <w:pStyle w:val="7"/>
        <w:spacing w:before="123"/>
        <w:ind w:left="0"/>
        <w:rPr>
          <w:sz w:val="32"/>
        </w:rPr>
      </w:pPr>
    </w:p>
    <w:p w14:paraId="0D571E93">
      <w:pPr>
        <w:pStyle w:val="2"/>
        <w:spacing w:before="1"/>
        <w:jc w:val="both"/>
      </w:pPr>
      <w:r>
        <w:rPr>
          <w:color w:val="163A5E"/>
        </w:rPr>
        <w:t xml:space="preserve">Question </w:t>
      </w:r>
      <w:r>
        <w:rPr>
          <w:color w:val="163A5E"/>
          <w:spacing w:val="-5"/>
        </w:rPr>
        <w:t>16</w:t>
      </w:r>
    </w:p>
    <w:p w14:paraId="59230EF4">
      <w:pPr>
        <w:pStyle w:val="3"/>
        <w:spacing w:before="231" w:line="285" w:lineRule="auto"/>
        <w:ind w:right="989"/>
        <w:jc w:val="both"/>
      </w:pPr>
      <w:r>
        <w:rPr>
          <w:color w:val="163A5E"/>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p w14:paraId="73A180B1">
      <w:pPr>
        <w:pStyle w:val="4"/>
      </w:pPr>
      <w:r>
        <w:rPr>
          <w:spacing w:val="-2"/>
        </w:rPr>
        <w:t>Answer</w:t>
      </w:r>
    </w:p>
    <w:p w14:paraId="28F95AD5">
      <w:pPr>
        <w:pStyle w:val="7"/>
        <w:spacing w:before="166" w:line="290" w:lineRule="auto"/>
      </w:pPr>
      <w:r>
        <w:rPr>
          <w:b/>
        </w:rPr>
        <w:t>Problem:</w:t>
      </w:r>
      <w:r>
        <w:rPr>
          <w:b/>
          <w:spacing w:val="-8"/>
        </w:rPr>
        <w:t xml:space="preserve"> </w:t>
      </w:r>
      <w:r>
        <w:t>Reports</w:t>
      </w:r>
      <w:r>
        <w:rPr>
          <w:spacing w:val="-8"/>
        </w:rPr>
        <w:t xml:space="preserve"> </w:t>
      </w:r>
      <w:r>
        <w:t>such</w:t>
      </w:r>
      <w:r>
        <w:rPr>
          <w:spacing w:val="-8"/>
        </w:rPr>
        <w:t xml:space="preserve"> </w:t>
      </w:r>
      <w:r>
        <w:t>as</w:t>
      </w:r>
      <w:r>
        <w:rPr>
          <w:spacing w:val="-8"/>
        </w:rPr>
        <w:t xml:space="preserve"> </w:t>
      </w:r>
      <w:r>
        <w:t>“tracking</w:t>
      </w:r>
      <w:r>
        <w:rPr>
          <w:spacing w:val="-8"/>
        </w:rPr>
        <w:t xml:space="preserve"> </w:t>
      </w:r>
      <w:r>
        <w:t>is</w:t>
      </w:r>
      <w:r>
        <w:rPr>
          <w:spacing w:val="-8"/>
        </w:rPr>
        <w:t xml:space="preserve"> </w:t>
      </w:r>
      <w:r>
        <w:t>broken”</w:t>
      </w:r>
      <w:r>
        <w:rPr>
          <w:spacing w:val="-8"/>
        </w:rPr>
        <w:t xml:space="preserve"> </w:t>
      </w:r>
      <w:r>
        <w:t>do</w:t>
      </w:r>
      <w:r>
        <w:rPr>
          <w:spacing w:val="-8"/>
        </w:rPr>
        <w:t xml:space="preserve"> </w:t>
      </w:r>
      <w:r>
        <w:t>not</w:t>
      </w:r>
      <w:r>
        <w:rPr>
          <w:spacing w:val="-8"/>
        </w:rPr>
        <w:t xml:space="preserve"> </w:t>
      </w:r>
      <w:r>
        <w:t>explain</w:t>
      </w:r>
      <w:r>
        <w:rPr>
          <w:spacing w:val="-8"/>
        </w:rPr>
        <w:t xml:space="preserve"> </w:t>
      </w:r>
      <w:r>
        <w:t>what</w:t>
      </w:r>
      <w:r>
        <w:rPr>
          <w:spacing w:val="-8"/>
        </w:rPr>
        <w:t xml:space="preserve"> </w:t>
      </w:r>
      <w:r>
        <w:t>failed,</w:t>
      </w:r>
      <w:r>
        <w:rPr>
          <w:spacing w:val="-8"/>
        </w:rPr>
        <w:t xml:space="preserve"> </w:t>
      </w:r>
      <w:r>
        <w:t>where</w:t>
      </w:r>
      <w:r>
        <w:rPr>
          <w:spacing w:val="-8"/>
        </w:rPr>
        <w:t xml:space="preserve"> </w:t>
      </w:r>
      <w:r>
        <w:t>it</w:t>
      </w:r>
      <w:r>
        <w:rPr>
          <w:spacing w:val="-8"/>
        </w:rPr>
        <w:t xml:space="preserve"> </w:t>
      </w:r>
      <w:r>
        <w:t>occurred,</w:t>
      </w:r>
      <w:r>
        <w:rPr>
          <w:spacing w:val="-8"/>
        </w:rPr>
        <w:t xml:space="preserve"> </w:t>
      </w:r>
      <w:r>
        <w:t>or</w:t>
      </w:r>
      <w:r>
        <w:rPr>
          <w:spacing w:val="-8"/>
        </w:rPr>
        <w:t xml:space="preserve"> </w:t>
      </w:r>
      <w:r>
        <w:t>how</w:t>
      </w:r>
      <w:r>
        <w:rPr>
          <w:spacing w:val="-8"/>
        </w:rPr>
        <w:t xml:space="preserve"> </w:t>
      </w:r>
      <w:r>
        <w:t>to</w:t>
      </w:r>
      <w:r>
        <w:rPr>
          <w:spacing w:val="-8"/>
        </w:rPr>
        <w:t xml:space="preserve"> </w:t>
      </w:r>
      <w:r>
        <w:t>reproduce</w:t>
      </w:r>
      <w:r>
        <w:rPr>
          <w:spacing w:val="-8"/>
        </w:rPr>
        <w:t xml:space="preserve"> </w:t>
      </w:r>
      <w:r>
        <w:t>it. This causes repeated clarification and delays.</w:t>
      </w:r>
    </w:p>
    <w:p w14:paraId="1624EF8E">
      <w:pPr>
        <w:pStyle w:val="7"/>
        <w:spacing w:line="290" w:lineRule="auto"/>
      </w:pPr>
      <w:r>
        <w:rPr>
          <w:b/>
        </w:rPr>
        <w:t>Clear</w:t>
      </w:r>
      <w:r>
        <w:rPr>
          <w:b/>
          <w:spacing w:val="-9"/>
        </w:rPr>
        <w:t xml:space="preserve"> </w:t>
      </w:r>
      <w:r>
        <w:rPr>
          <w:b/>
        </w:rPr>
        <w:t>defect</w:t>
      </w:r>
      <w:r>
        <w:rPr>
          <w:b/>
          <w:spacing w:val="-9"/>
        </w:rPr>
        <w:t xml:space="preserve"> </w:t>
      </w:r>
      <w:r>
        <w:rPr>
          <w:b/>
        </w:rPr>
        <w:t>definitions:</w:t>
      </w:r>
      <w:r>
        <w:rPr>
          <w:b/>
          <w:spacing w:val="-9"/>
        </w:rPr>
        <w:t xml:space="preserve"> </w:t>
      </w:r>
      <w:r>
        <w:t>Distinguish</w:t>
      </w:r>
      <w:r>
        <w:rPr>
          <w:spacing w:val="-9"/>
        </w:rPr>
        <w:t xml:space="preserve"> </w:t>
      </w:r>
      <w:r>
        <w:t>a</w:t>
      </w:r>
      <w:r>
        <w:rPr>
          <w:spacing w:val="-9"/>
        </w:rPr>
        <w:t xml:space="preserve"> </w:t>
      </w:r>
      <w:r>
        <w:t>human</w:t>
      </w:r>
      <w:r>
        <w:rPr>
          <w:spacing w:val="-9"/>
        </w:rPr>
        <w:t xml:space="preserve"> </w:t>
      </w:r>
      <w:r>
        <w:t>error,</w:t>
      </w:r>
      <w:r>
        <w:rPr>
          <w:spacing w:val="-9"/>
        </w:rPr>
        <w:t xml:space="preserve"> </w:t>
      </w:r>
      <w:r>
        <w:t>the</w:t>
      </w:r>
      <w:r>
        <w:rPr>
          <w:spacing w:val="-9"/>
        </w:rPr>
        <w:t xml:space="preserve"> </w:t>
      </w:r>
      <w:r>
        <w:t>resulting</w:t>
      </w:r>
      <w:r>
        <w:rPr>
          <w:spacing w:val="-9"/>
        </w:rPr>
        <w:t xml:space="preserve"> </w:t>
      </w:r>
      <w:r>
        <w:t>defect</w:t>
      </w:r>
      <w:r>
        <w:rPr>
          <w:spacing w:val="-9"/>
        </w:rPr>
        <w:t xml:space="preserve"> </w:t>
      </w:r>
      <w:r>
        <w:t>in</w:t>
      </w:r>
      <w:r>
        <w:rPr>
          <w:spacing w:val="-9"/>
        </w:rPr>
        <w:t xml:space="preserve"> </w:t>
      </w:r>
      <w:r>
        <w:t>a</w:t>
      </w:r>
      <w:r>
        <w:rPr>
          <w:spacing w:val="-9"/>
        </w:rPr>
        <w:t xml:space="preserve"> </w:t>
      </w:r>
      <w:r>
        <w:t>work</w:t>
      </w:r>
      <w:r>
        <w:rPr>
          <w:spacing w:val="-9"/>
        </w:rPr>
        <w:t xml:space="preserve"> </w:t>
      </w:r>
      <w:r>
        <w:t>product,</w:t>
      </w:r>
      <w:r>
        <w:rPr>
          <w:spacing w:val="-9"/>
        </w:rPr>
        <w:t xml:space="preserve"> </w:t>
      </w:r>
      <w:r>
        <w:t>and</w:t>
      </w:r>
      <w:r>
        <w:rPr>
          <w:spacing w:val="-9"/>
        </w:rPr>
        <w:t xml:space="preserve"> </w:t>
      </w:r>
      <w:r>
        <w:t>the</w:t>
      </w:r>
      <w:r>
        <w:rPr>
          <w:spacing w:val="-9"/>
        </w:rPr>
        <w:t xml:space="preserve"> </w:t>
      </w:r>
      <w:r>
        <w:t>observable failure. Classify defects by type, severity, priority, affected module, status, and release.</w:t>
      </w:r>
    </w:p>
    <w:p w14:paraId="643C253B">
      <w:pPr>
        <w:pStyle w:val="7"/>
        <w:spacing w:line="290" w:lineRule="auto"/>
      </w:pPr>
      <w:r>
        <w:rPr>
          <w:b/>
        </w:rPr>
        <w:t>Structured</w:t>
      </w:r>
      <w:r>
        <w:rPr>
          <w:b/>
          <w:spacing w:val="-11"/>
        </w:rPr>
        <w:t xml:space="preserve"> </w:t>
      </w:r>
      <w:r>
        <w:rPr>
          <w:b/>
        </w:rPr>
        <w:t>report</w:t>
      </w:r>
      <w:r>
        <w:rPr>
          <w:b/>
          <w:spacing w:val="-11"/>
        </w:rPr>
        <w:t xml:space="preserve"> </w:t>
      </w:r>
      <w:r>
        <w:rPr>
          <w:b/>
        </w:rPr>
        <w:t>fields:</w:t>
      </w:r>
      <w:r>
        <w:rPr>
          <w:b/>
          <w:spacing w:val="-11"/>
        </w:rPr>
        <w:t xml:space="preserve"> </w:t>
      </w:r>
      <w:r>
        <w:t>Defect</w:t>
      </w:r>
      <w:r>
        <w:rPr>
          <w:spacing w:val="-11"/>
        </w:rPr>
        <w:t xml:space="preserve"> </w:t>
      </w:r>
      <w:r>
        <w:t>ID,</w:t>
      </w:r>
      <w:r>
        <w:rPr>
          <w:spacing w:val="-11"/>
        </w:rPr>
        <w:t xml:space="preserve"> </w:t>
      </w:r>
      <w:r>
        <w:t>concise</w:t>
      </w:r>
      <w:r>
        <w:rPr>
          <w:spacing w:val="-11"/>
        </w:rPr>
        <w:t xml:space="preserve"> </w:t>
      </w:r>
      <w:r>
        <w:t>title,</w:t>
      </w:r>
      <w:r>
        <w:rPr>
          <w:spacing w:val="-11"/>
        </w:rPr>
        <w:t xml:space="preserve"> </w:t>
      </w:r>
      <w:r>
        <w:t>environment,</w:t>
      </w:r>
      <w:r>
        <w:rPr>
          <w:spacing w:val="-11"/>
        </w:rPr>
        <w:t xml:space="preserve"> </w:t>
      </w:r>
      <w:r>
        <w:t>build,</w:t>
      </w:r>
      <w:r>
        <w:rPr>
          <w:spacing w:val="-11"/>
        </w:rPr>
        <w:t xml:space="preserve"> </w:t>
      </w:r>
      <w:r>
        <w:t>preconditions,</w:t>
      </w:r>
      <w:r>
        <w:rPr>
          <w:spacing w:val="-11"/>
        </w:rPr>
        <w:t xml:space="preserve"> </w:t>
      </w:r>
      <w:r>
        <w:t>test</w:t>
      </w:r>
      <w:r>
        <w:rPr>
          <w:spacing w:val="-11"/>
        </w:rPr>
        <w:t xml:space="preserve"> </w:t>
      </w:r>
      <w:r>
        <w:t>data,</w:t>
      </w:r>
      <w:r>
        <w:rPr>
          <w:spacing w:val="-11"/>
        </w:rPr>
        <w:t xml:space="preserve"> </w:t>
      </w:r>
      <w:r>
        <w:t>numbered</w:t>
      </w:r>
      <w:r>
        <w:rPr>
          <w:spacing w:val="-11"/>
        </w:rPr>
        <w:t xml:space="preserve"> </w:t>
      </w:r>
      <w:r>
        <w:t>steps, expected</w:t>
      </w:r>
      <w:r>
        <w:rPr>
          <w:spacing w:val="-4"/>
        </w:rPr>
        <w:t xml:space="preserve"> </w:t>
      </w:r>
      <w:r>
        <w:t>result,</w:t>
      </w:r>
      <w:r>
        <w:rPr>
          <w:spacing w:val="-4"/>
        </w:rPr>
        <w:t xml:space="preserve"> </w:t>
      </w:r>
      <w:r>
        <w:t>actual</w:t>
      </w:r>
      <w:r>
        <w:rPr>
          <w:spacing w:val="-4"/>
        </w:rPr>
        <w:t xml:space="preserve"> </w:t>
      </w:r>
      <w:r>
        <w:t>result,</w:t>
      </w:r>
      <w:r>
        <w:rPr>
          <w:spacing w:val="-4"/>
        </w:rPr>
        <w:t xml:space="preserve"> </w:t>
      </w:r>
      <w:r>
        <w:t>frequency,</w:t>
      </w:r>
      <w:r>
        <w:rPr>
          <w:spacing w:val="-4"/>
        </w:rPr>
        <w:t xml:space="preserve"> </w:t>
      </w:r>
      <w:r>
        <w:t>screenshots/logs,</w:t>
      </w:r>
      <w:r>
        <w:rPr>
          <w:spacing w:val="-4"/>
        </w:rPr>
        <w:t xml:space="preserve"> </w:t>
      </w:r>
      <w:r>
        <w:t>severity,</w:t>
      </w:r>
      <w:r>
        <w:rPr>
          <w:spacing w:val="-4"/>
        </w:rPr>
        <w:t xml:space="preserve"> </w:t>
      </w:r>
      <w:r>
        <w:t>priority,</w:t>
      </w:r>
      <w:r>
        <w:rPr>
          <w:spacing w:val="-4"/>
        </w:rPr>
        <w:t xml:space="preserve"> </w:t>
      </w:r>
      <w:r>
        <w:t>reporter,</w:t>
      </w:r>
      <w:r>
        <w:rPr>
          <w:spacing w:val="-4"/>
        </w:rPr>
        <w:t xml:space="preserve"> </w:t>
      </w:r>
      <w:r>
        <w:t>owner,</w:t>
      </w:r>
      <w:r>
        <w:rPr>
          <w:spacing w:val="-4"/>
        </w:rPr>
        <w:t xml:space="preserve"> </w:t>
      </w:r>
      <w:r>
        <w:t>and</w:t>
      </w:r>
      <w:r>
        <w:rPr>
          <w:spacing w:val="-4"/>
        </w:rPr>
        <w:t xml:space="preserve"> </w:t>
      </w:r>
      <w:r>
        <w:t>retest</w:t>
      </w:r>
      <w:r>
        <w:rPr>
          <w:spacing w:val="-4"/>
        </w:rPr>
        <w:t xml:space="preserve"> </w:t>
      </w:r>
      <w:r>
        <w:t>status.</w:t>
      </w:r>
    </w:p>
    <w:p w14:paraId="2E872915">
      <w:pPr>
        <w:pStyle w:val="7"/>
        <w:spacing w:before="120" w:line="290" w:lineRule="auto"/>
        <w:ind w:right="298"/>
        <w:jc w:val="both"/>
      </w:pPr>
      <w:r>
        <w:rPr>
          <w:b/>
        </w:rPr>
        <w:t>Example:</w:t>
      </w:r>
      <w:r>
        <w:rPr>
          <w:b/>
          <w:spacing w:val="-9"/>
        </w:rPr>
        <w:t xml:space="preserve"> </w:t>
      </w:r>
      <w:r>
        <w:t>Instead</w:t>
      </w:r>
      <w:r>
        <w:rPr>
          <w:spacing w:val="-9"/>
        </w:rPr>
        <w:t xml:space="preserve"> </w:t>
      </w:r>
      <w:r>
        <w:t>of</w:t>
      </w:r>
      <w:r>
        <w:rPr>
          <w:spacing w:val="-9"/>
        </w:rPr>
        <w:t xml:space="preserve"> </w:t>
      </w:r>
      <w:r>
        <w:t>“delivery</w:t>
      </w:r>
      <w:r>
        <w:rPr>
          <w:spacing w:val="-9"/>
        </w:rPr>
        <w:t xml:space="preserve"> </w:t>
      </w:r>
      <w:r>
        <w:t>date</w:t>
      </w:r>
      <w:r>
        <w:rPr>
          <w:spacing w:val="-9"/>
        </w:rPr>
        <w:t xml:space="preserve"> </w:t>
      </w:r>
      <w:r>
        <w:t>wrong,”</w:t>
      </w:r>
      <w:r>
        <w:rPr>
          <w:spacing w:val="-9"/>
        </w:rPr>
        <w:t xml:space="preserve"> </w:t>
      </w:r>
      <w:r>
        <w:t>report:</w:t>
      </w:r>
      <w:r>
        <w:rPr>
          <w:spacing w:val="-9"/>
        </w:rPr>
        <w:t xml:space="preserve"> </w:t>
      </w:r>
      <w:r>
        <w:t>“For</w:t>
      </w:r>
      <w:r>
        <w:rPr>
          <w:spacing w:val="-9"/>
        </w:rPr>
        <w:t xml:space="preserve"> </w:t>
      </w:r>
      <w:r>
        <w:t>order</w:t>
      </w:r>
      <w:r>
        <w:rPr>
          <w:spacing w:val="-9"/>
        </w:rPr>
        <w:t xml:space="preserve"> </w:t>
      </w:r>
      <w:r>
        <w:t>X</w:t>
      </w:r>
      <w:r>
        <w:rPr>
          <w:spacing w:val="-9"/>
        </w:rPr>
        <w:t xml:space="preserve"> </w:t>
      </w:r>
      <w:r>
        <w:t>in</w:t>
      </w:r>
      <w:r>
        <w:rPr>
          <w:spacing w:val="-9"/>
        </w:rPr>
        <w:t xml:space="preserve"> </w:t>
      </w:r>
      <w:r>
        <w:t>the</w:t>
      </w:r>
      <w:r>
        <w:rPr>
          <w:spacing w:val="-9"/>
        </w:rPr>
        <w:t xml:space="preserve"> </w:t>
      </w:r>
      <w:r>
        <w:t>test</w:t>
      </w:r>
      <w:r>
        <w:rPr>
          <w:spacing w:val="-9"/>
        </w:rPr>
        <w:t xml:space="preserve"> </w:t>
      </w:r>
      <w:r>
        <w:t>environment,</w:t>
      </w:r>
      <w:r>
        <w:rPr>
          <w:spacing w:val="-9"/>
        </w:rPr>
        <w:t xml:space="preserve"> </w:t>
      </w:r>
      <w:r>
        <w:t>changing</w:t>
      </w:r>
      <w:r>
        <w:rPr>
          <w:spacing w:val="-9"/>
        </w:rPr>
        <w:t xml:space="preserve"> </w:t>
      </w:r>
      <w:r>
        <w:t>the</w:t>
      </w:r>
      <w:r>
        <w:rPr>
          <w:spacing w:val="-9"/>
        </w:rPr>
        <w:t xml:space="preserve"> </w:t>
      </w:r>
      <w:r>
        <w:t>destination postal</w:t>
      </w:r>
      <w:r>
        <w:rPr>
          <w:spacing w:val="-8"/>
        </w:rPr>
        <w:t xml:space="preserve"> </w:t>
      </w:r>
      <w:r>
        <w:t>code</w:t>
      </w:r>
      <w:r>
        <w:rPr>
          <w:spacing w:val="-8"/>
        </w:rPr>
        <w:t xml:space="preserve"> </w:t>
      </w:r>
      <w:r>
        <w:t>and</w:t>
      </w:r>
      <w:r>
        <w:rPr>
          <w:spacing w:val="-8"/>
        </w:rPr>
        <w:t xml:space="preserve"> </w:t>
      </w:r>
      <w:r>
        <w:t>refreshing</w:t>
      </w:r>
      <w:r>
        <w:rPr>
          <w:spacing w:val="-8"/>
        </w:rPr>
        <w:t xml:space="preserve"> </w:t>
      </w:r>
      <w:r>
        <w:t>the</w:t>
      </w:r>
      <w:r>
        <w:rPr>
          <w:spacing w:val="-8"/>
        </w:rPr>
        <w:t xml:space="preserve"> </w:t>
      </w:r>
      <w:r>
        <w:t>tracking</w:t>
      </w:r>
      <w:r>
        <w:rPr>
          <w:spacing w:val="-8"/>
        </w:rPr>
        <w:t xml:space="preserve"> </w:t>
      </w:r>
      <w:r>
        <w:t>page</w:t>
      </w:r>
      <w:r>
        <w:rPr>
          <w:spacing w:val="-8"/>
        </w:rPr>
        <w:t xml:space="preserve"> </w:t>
      </w:r>
      <w:r>
        <w:t>displays</w:t>
      </w:r>
      <w:r>
        <w:rPr>
          <w:spacing w:val="-8"/>
        </w:rPr>
        <w:t xml:space="preserve"> </w:t>
      </w:r>
      <w:r>
        <w:t>yesterday’s</w:t>
      </w:r>
      <w:r>
        <w:rPr>
          <w:spacing w:val="-8"/>
        </w:rPr>
        <w:t xml:space="preserve"> </w:t>
      </w:r>
      <w:r>
        <w:t>estimated</w:t>
      </w:r>
      <w:r>
        <w:rPr>
          <w:spacing w:val="-8"/>
        </w:rPr>
        <w:t xml:space="preserve"> </w:t>
      </w:r>
      <w:r>
        <w:t>delivery</w:t>
      </w:r>
      <w:r>
        <w:rPr>
          <w:spacing w:val="-8"/>
        </w:rPr>
        <w:t xml:space="preserve"> </w:t>
      </w:r>
      <w:r>
        <w:t>date;</w:t>
      </w:r>
      <w:r>
        <w:rPr>
          <w:spacing w:val="-8"/>
        </w:rPr>
        <w:t xml:space="preserve"> </w:t>
      </w:r>
      <w:r>
        <w:t>expected</w:t>
      </w:r>
      <w:r>
        <w:rPr>
          <w:spacing w:val="-8"/>
        </w:rPr>
        <w:t xml:space="preserve"> </w:t>
      </w:r>
      <w:r>
        <w:t>result</w:t>
      </w:r>
      <w:r>
        <w:rPr>
          <w:spacing w:val="-8"/>
        </w:rPr>
        <w:t xml:space="preserve"> </w:t>
      </w:r>
      <w:r>
        <w:t>is</w:t>
      </w:r>
      <w:r>
        <w:rPr>
          <w:spacing w:val="-8"/>
        </w:rPr>
        <w:t xml:space="preserve"> </w:t>
      </w:r>
      <w:r>
        <w:t>the newly calculated date.” Include sanitized request/response logs and steps to reproduce.</w:t>
      </w:r>
    </w:p>
    <w:p w14:paraId="2819DFC0">
      <w:pPr>
        <w:pStyle w:val="7"/>
        <w:spacing w:line="290" w:lineRule="auto"/>
      </w:pPr>
      <w:r>
        <w:rPr>
          <w:b/>
        </w:rPr>
        <w:t>Reporting</w:t>
      </w:r>
      <w:r>
        <w:rPr>
          <w:b/>
          <w:spacing w:val="-10"/>
        </w:rPr>
        <w:t xml:space="preserve"> </w:t>
      </w:r>
      <w:r>
        <w:rPr>
          <w:b/>
        </w:rPr>
        <w:t>improvements:</w:t>
      </w:r>
      <w:r>
        <w:rPr>
          <w:b/>
          <w:spacing w:val="-10"/>
        </w:rPr>
        <w:t xml:space="preserve"> </w:t>
      </w:r>
      <w:r>
        <w:t>Use</w:t>
      </w:r>
      <w:r>
        <w:rPr>
          <w:spacing w:val="-10"/>
        </w:rPr>
        <w:t xml:space="preserve"> </w:t>
      </w:r>
      <w:r>
        <w:t>a</w:t>
      </w:r>
      <w:r>
        <w:rPr>
          <w:spacing w:val="-10"/>
        </w:rPr>
        <w:t xml:space="preserve"> </w:t>
      </w:r>
      <w:r>
        <w:t>standard</w:t>
      </w:r>
      <w:r>
        <w:rPr>
          <w:spacing w:val="-10"/>
        </w:rPr>
        <w:t xml:space="preserve"> </w:t>
      </w:r>
      <w:r>
        <w:t>template,</w:t>
      </w:r>
      <w:r>
        <w:rPr>
          <w:spacing w:val="-10"/>
        </w:rPr>
        <w:t xml:space="preserve"> </w:t>
      </w:r>
      <w:r>
        <w:t>define</w:t>
      </w:r>
      <w:r>
        <w:rPr>
          <w:spacing w:val="-10"/>
        </w:rPr>
        <w:t xml:space="preserve"> </w:t>
      </w:r>
      <w:r>
        <w:t>severity</w:t>
      </w:r>
      <w:r>
        <w:rPr>
          <w:spacing w:val="-10"/>
        </w:rPr>
        <w:t xml:space="preserve"> </w:t>
      </w:r>
      <w:r>
        <w:t>and</w:t>
      </w:r>
      <w:r>
        <w:rPr>
          <w:spacing w:val="-10"/>
        </w:rPr>
        <w:t xml:space="preserve"> </w:t>
      </w:r>
      <w:r>
        <w:t>priority</w:t>
      </w:r>
      <w:r>
        <w:rPr>
          <w:spacing w:val="-10"/>
        </w:rPr>
        <w:t xml:space="preserve"> </w:t>
      </w:r>
      <w:r>
        <w:t>levels,</w:t>
      </w:r>
      <w:r>
        <w:rPr>
          <w:spacing w:val="-10"/>
        </w:rPr>
        <w:t xml:space="preserve"> </w:t>
      </w:r>
      <w:r>
        <w:t>train</w:t>
      </w:r>
      <w:r>
        <w:rPr>
          <w:spacing w:val="-10"/>
        </w:rPr>
        <w:t xml:space="preserve"> </w:t>
      </w:r>
      <w:r>
        <w:t>team</w:t>
      </w:r>
      <w:r>
        <w:rPr>
          <w:spacing w:val="-10"/>
        </w:rPr>
        <w:t xml:space="preserve"> </w:t>
      </w:r>
      <w:r>
        <w:t>members,</w:t>
      </w:r>
      <w:r>
        <w:rPr>
          <w:spacing w:val="-10"/>
        </w:rPr>
        <w:t xml:space="preserve"> </w:t>
      </w:r>
      <w:r>
        <w:t>link defects</w:t>
      </w:r>
      <w:r>
        <w:rPr>
          <w:spacing w:val="-2"/>
        </w:rPr>
        <w:t xml:space="preserve"> </w:t>
      </w:r>
      <w:r>
        <w:t>to</w:t>
      </w:r>
      <w:r>
        <w:rPr>
          <w:spacing w:val="-2"/>
        </w:rPr>
        <w:t xml:space="preserve"> </w:t>
      </w:r>
      <w:r>
        <w:t>requirements</w:t>
      </w:r>
      <w:r>
        <w:rPr>
          <w:spacing w:val="-2"/>
        </w:rPr>
        <w:t xml:space="preserve"> </w:t>
      </w:r>
      <w:r>
        <w:t>and</w:t>
      </w:r>
      <w:r>
        <w:rPr>
          <w:spacing w:val="-2"/>
        </w:rPr>
        <w:t xml:space="preserve"> </w:t>
      </w:r>
      <w:r>
        <w:t>test</w:t>
      </w:r>
      <w:r>
        <w:rPr>
          <w:spacing w:val="-2"/>
        </w:rPr>
        <w:t xml:space="preserve"> </w:t>
      </w:r>
      <w:r>
        <w:t>cases,</w:t>
      </w:r>
      <w:r>
        <w:rPr>
          <w:spacing w:val="-2"/>
        </w:rPr>
        <w:t xml:space="preserve"> </w:t>
      </w:r>
      <w:r>
        <w:t>review</w:t>
      </w:r>
      <w:r>
        <w:rPr>
          <w:spacing w:val="-2"/>
        </w:rPr>
        <w:t xml:space="preserve"> </w:t>
      </w:r>
      <w:r>
        <w:t>duplicate</w:t>
      </w:r>
      <w:r>
        <w:rPr>
          <w:spacing w:val="-2"/>
        </w:rPr>
        <w:t xml:space="preserve"> </w:t>
      </w:r>
      <w:r>
        <w:t>reports,</w:t>
      </w:r>
      <w:r>
        <w:rPr>
          <w:spacing w:val="-2"/>
        </w:rPr>
        <w:t xml:space="preserve"> </w:t>
      </w:r>
      <w:r>
        <w:t>and</w:t>
      </w:r>
      <w:r>
        <w:rPr>
          <w:spacing w:val="-2"/>
        </w:rPr>
        <w:t xml:space="preserve"> </w:t>
      </w:r>
      <w:r>
        <w:t>track</w:t>
      </w:r>
      <w:r>
        <w:rPr>
          <w:spacing w:val="-2"/>
        </w:rPr>
        <w:t xml:space="preserve"> </w:t>
      </w:r>
      <w:r>
        <w:t>time</w:t>
      </w:r>
      <w:r>
        <w:rPr>
          <w:spacing w:val="-2"/>
        </w:rPr>
        <w:t xml:space="preserve"> </w:t>
      </w:r>
      <w:r>
        <w:t>to</w:t>
      </w:r>
      <w:r>
        <w:rPr>
          <w:spacing w:val="-2"/>
        </w:rPr>
        <w:t xml:space="preserve"> </w:t>
      </w:r>
      <w:r>
        <w:t>triage</w:t>
      </w:r>
      <w:r>
        <w:rPr>
          <w:spacing w:val="-2"/>
        </w:rPr>
        <w:t xml:space="preserve"> </w:t>
      </w:r>
      <w:r>
        <w:t>and</w:t>
      </w:r>
      <w:r>
        <w:rPr>
          <w:spacing w:val="-2"/>
        </w:rPr>
        <w:t xml:space="preserve"> </w:t>
      </w:r>
      <w:r>
        <w:t>resolution.</w:t>
      </w:r>
      <w:r>
        <w:rPr>
          <w:spacing w:val="-2"/>
        </w:rPr>
        <w:t xml:space="preserve"> </w:t>
      </w:r>
      <w:r>
        <w:t>Protect customer and shipment data.</w:t>
      </w:r>
    </w:p>
    <w:p w14:paraId="29EDA080">
      <w:pPr>
        <w:pStyle w:val="7"/>
        <w:spacing w:before="118" w:line="290" w:lineRule="auto"/>
      </w:pPr>
      <w:r>
        <mc:AlternateContent>
          <mc:Choice Requires="wps">
            <w:drawing>
              <wp:anchor distT="0" distB="0" distL="0" distR="0" simplePos="0" relativeHeight="251666432"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20" name="Graphic 20"/>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20" o:spid="_x0000_s1026" o:spt="100" style="position:absolute;left:0pt;margin-left:57pt;margin-top:42.7pt;height:0.1pt;width:481.25pt;mso-position-horizontal-relative:page;z-index:251666432;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DdFByR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cTd92AAAAAoBAAAP&#10;AAAAAAAAAAEAIAAAACIAAABkcnMvZG93bnJldi54bWxQSwECFAAUAAAACACHTuJADdFByR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3"/>
        </w:rPr>
        <w:t xml:space="preserve"> </w:t>
      </w:r>
      <w:r>
        <w:t>Precise,</w:t>
      </w:r>
      <w:r>
        <w:rPr>
          <w:spacing w:val="-13"/>
        </w:rPr>
        <w:t xml:space="preserve"> </w:t>
      </w:r>
      <w:r>
        <w:t>evidence-based</w:t>
      </w:r>
      <w:r>
        <w:rPr>
          <w:spacing w:val="-13"/>
        </w:rPr>
        <w:t xml:space="preserve"> </w:t>
      </w:r>
      <w:r>
        <w:t>defect</w:t>
      </w:r>
      <w:r>
        <w:rPr>
          <w:spacing w:val="-13"/>
        </w:rPr>
        <w:t xml:space="preserve"> </w:t>
      </w:r>
      <w:r>
        <w:t>reports</w:t>
      </w:r>
      <w:r>
        <w:rPr>
          <w:spacing w:val="-13"/>
        </w:rPr>
        <w:t xml:space="preserve"> </w:t>
      </w:r>
      <w:r>
        <w:t>reduce</w:t>
      </w:r>
      <w:r>
        <w:rPr>
          <w:spacing w:val="-13"/>
        </w:rPr>
        <w:t xml:space="preserve"> </w:t>
      </w:r>
      <w:r>
        <w:t>investigation</w:t>
      </w:r>
      <w:r>
        <w:rPr>
          <w:spacing w:val="-13"/>
        </w:rPr>
        <w:t xml:space="preserve"> </w:t>
      </w:r>
      <w:r>
        <w:t>time</w:t>
      </w:r>
      <w:r>
        <w:rPr>
          <w:spacing w:val="-13"/>
        </w:rPr>
        <w:t xml:space="preserve"> </w:t>
      </w:r>
      <w:r>
        <w:t>and</w:t>
      </w:r>
      <w:r>
        <w:rPr>
          <w:spacing w:val="-13"/>
        </w:rPr>
        <w:t xml:space="preserve"> </w:t>
      </w:r>
      <w:r>
        <w:t>improve</w:t>
      </w:r>
      <w:r>
        <w:rPr>
          <w:spacing w:val="-13"/>
        </w:rPr>
        <w:t xml:space="preserve"> </w:t>
      </w:r>
      <w:r>
        <w:t>communication</w:t>
      </w:r>
      <w:r>
        <w:rPr>
          <w:spacing w:val="-13"/>
        </w:rPr>
        <w:t xml:space="preserve"> </w:t>
      </w:r>
      <w:r>
        <w:t>among testers, developers, and business teams.</w:t>
      </w:r>
    </w:p>
    <w:p w14:paraId="41AB6550">
      <w:pPr>
        <w:pStyle w:val="7"/>
        <w:spacing w:before="124"/>
        <w:ind w:left="0"/>
        <w:rPr>
          <w:sz w:val="32"/>
        </w:rPr>
      </w:pPr>
    </w:p>
    <w:p w14:paraId="38E88D35">
      <w:pPr>
        <w:pStyle w:val="2"/>
      </w:pPr>
      <w:r>
        <w:rPr>
          <w:color w:val="163A5E"/>
        </w:rPr>
        <w:t xml:space="preserve">Question </w:t>
      </w:r>
      <w:r>
        <w:rPr>
          <w:color w:val="163A5E"/>
          <w:spacing w:val="-5"/>
        </w:rPr>
        <w:t>17</w:t>
      </w:r>
    </w:p>
    <w:p w14:paraId="73E17B11">
      <w:pPr>
        <w:pStyle w:val="3"/>
        <w:spacing w:line="285" w:lineRule="auto"/>
        <w:ind w:right="5"/>
      </w:pPr>
      <w:r>
        <w:rPr>
          <w:color w:val="163A5E"/>
        </w:rPr>
        <w:t>A software team struggles to maintain consistency in testing across modules. Apply</w:t>
      </w:r>
      <w:r>
        <w:rPr>
          <w:color w:val="163A5E"/>
          <w:spacing w:val="40"/>
        </w:rPr>
        <w:t xml:space="preserve"> </w:t>
      </w:r>
      <w:r>
        <w:rPr>
          <w:color w:val="163A5E"/>
        </w:rPr>
        <w:t>process-based</w:t>
      </w:r>
      <w:r>
        <w:rPr>
          <w:color w:val="163A5E"/>
          <w:spacing w:val="40"/>
        </w:rPr>
        <w:t xml:space="preserve"> </w:t>
      </w:r>
      <w:r>
        <w:rPr>
          <w:color w:val="163A5E"/>
        </w:rPr>
        <w:t>testing</w:t>
      </w:r>
      <w:r>
        <w:rPr>
          <w:color w:val="163A5E"/>
          <w:spacing w:val="40"/>
        </w:rPr>
        <w:t xml:space="preserve"> </w:t>
      </w:r>
      <w:r>
        <w:rPr>
          <w:color w:val="163A5E"/>
        </w:rPr>
        <w:t>approaches</w:t>
      </w:r>
      <w:r>
        <w:rPr>
          <w:color w:val="163A5E"/>
          <w:spacing w:val="40"/>
        </w:rPr>
        <w:t xml:space="preserve"> </w:t>
      </w:r>
      <w:r>
        <w:rPr>
          <w:color w:val="163A5E"/>
        </w:rPr>
        <w:t>to</w:t>
      </w:r>
      <w:r>
        <w:rPr>
          <w:color w:val="163A5E"/>
          <w:spacing w:val="40"/>
        </w:rPr>
        <w:t xml:space="preserve"> </w:t>
      </w:r>
      <w:r>
        <w:rPr>
          <w:color w:val="163A5E"/>
        </w:rPr>
        <w:t>solve</w:t>
      </w:r>
      <w:r>
        <w:rPr>
          <w:color w:val="163A5E"/>
          <w:spacing w:val="40"/>
        </w:rPr>
        <w:t xml:space="preserve"> </w:t>
      </w:r>
      <w:r>
        <w:rPr>
          <w:color w:val="163A5E"/>
        </w:rPr>
        <w:t>the</w:t>
      </w:r>
      <w:r>
        <w:rPr>
          <w:color w:val="163A5E"/>
          <w:spacing w:val="40"/>
        </w:rPr>
        <w:t xml:space="preserve"> </w:t>
      </w:r>
      <w:r>
        <w:rPr>
          <w:color w:val="163A5E"/>
        </w:rPr>
        <w:t>issue.</w:t>
      </w:r>
      <w:r>
        <w:rPr>
          <w:color w:val="163A5E"/>
          <w:spacing w:val="40"/>
        </w:rPr>
        <w:t xml:space="preserve"> </w:t>
      </w:r>
      <w:r>
        <w:rPr>
          <w:color w:val="163A5E"/>
        </w:rPr>
        <w:t>Explain</w:t>
      </w:r>
      <w:r>
        <w:rPr>
          <w:color w:val="163A5E"/>
          <w:spacing w:val="40"/>
        </w:rPr>
        <w:t xml:space="preserve"> </w:t>
      </w:r>
      <w:r>
        <w:rPr>
          <w:color w:val="163A5E"/>
        </w:rPr>
        <w:t>how</w:t>
      </w:r>
      <w:r>
        <w:rPr>
          <w:color w:val="163A5E"/>
          <w:spacing w:val="40"/>
        </w:rPr>
        <w:t xml:space="preserve"> </w:t>
      </w:r>
      <w:r>
        <w:rPr>
          <w:color w:val="163A5E"/>
        </w:rPr>
        <w:t>standardized processes improve quality. Illustrate your approach with an example. Suggest methods to ensure consistency.</w:t>
      </w:r>
    </w:p>
    <w:p w14:paraId="2E6ADCF0">
      <w:pPr>
        <w:pStyle w:val="4"/>
      </w:pPr>
      <w:r>
        <w:rPr>
          <w:spacing w:val="-2"/>
        </w:rPr>
        <w:t>Answer</w:t>
      </w:r>
    </w:p>
    <w:p w14:paraId="1552098F">
      <w:pPr>
        <w:pStyle w:val="7"/>
        <w:spacing w:before="165" w:line="290" w:lineRule="auto"/>
      </w:pPr>
      <w:r>
        <w:rPr>
          <w:b/>
        </w:rPr>
        <w:t xml:space="preserve">Process-based approach: </w:t>
      </w:r>
      <w:r>
        <w:t>Establish a common testing lifecycle: requirement analysis, planning, test design, environment</w:t>
      </w:r>
      <w:r>
        <w:rPr>
          <w:spacing w:val="-12"/>
        </w:rPr>
        <w:t xml:space="preserve"> </w:t>
      </w:r>
      <w:r>
        <w:t>preparation,</w:t>
      </w:r>
      <w:r>
        <w:rPr>
          <w:spacing w:val="-12"/>
        </w:rPr>
        <w:t xml:space="preserve"> </w:t>
      </w:r>
      <w:r>
        <w:t>execution,</w:t>
      </w:r>
      <w:r>
        <w:rPr>
          <w:spacing w:val="-12"/>
        </w:rPr>
        <w:t xml:space="preserve"> </w:t>
      </w:r>
      <w:r>
        <w:t>defect</w:t>
      </w:r>
      <w:r>
        <w:rPr>
          <w:spacing w:val="-12"/>
        </w:rPr>
        <w:t xml:space="preserve"> </w:t>
      </w:r>
      <w:r>
        <w:t>reporting,</w:t>
      </w:r>
      <w:r>
        <w:rPr>
          <w:spacing w:val="-12"/>
        </w:rPr>
        <w:t xml:space="preserve"> </w:t>
      </w:r>
      <w:r>
        <w:t>retesting,</w:t>
      </w:r>
      <w:r>
        <w:rPr>
          <w:spacing w:val="-12"/>
        </w:rPr>
        <w:t xml:space="preserve"> </w:t>
      </w:r>
      <w:r>
        <w:t>regression,</w:t>
      </w:r>
      <w:r>
        <w:rPr>
          <w:spacing w:val="-12"/>
        </w:rPr>
        <w:t xml:space="preserve"> </w:t>
      </w:r>
      <w:r>
        <w:t>and</w:t>
      </w:r>
      <w:r>
        <w:rPr>
          <w:spacing w:val="-12"/>
        </w:rPr>
        <w:t xml:space="preserve"> </w:t>
      </w:r>
      <w:r>
        <w:t>closure.</w:t>
      </w:r>
      <w:r>
        <w:rPr>
          <w:spacing w:val="-12"/>
        </w:rPr>
        <w:t xml:space="preserve"> </w:t>
      </w:r>
      <w:r>
        <w:t>Tailor</w:t>
      </w:r>
      <w:r>
        <w:rPr>
          <w:spacing w:val="-12"/>
        </w:rPr>
        <w:t xml:space="preserve"> </w:t>
      </w:r>
      <w:r>
        <w:t>details</w:t>
      </w:r>
      <w:r>
        <w:rPr>
          <w:spacing w:val="-12"/>
        </w:rPr>
        <w:t xml:space="preserve"> </w:t>
      </w:r>
      <w:r>
        <w:t>to</w:t>
      </w:r>
      <w:r>
        <w:rPr>
          <w:spacing w:val="-12"/>
        </w:rPr>
        <w:t xml:space="preserve"> </w:t>
      </w:r>
      <w:r>
        <w:t>module</w:t>
      </w:r>
      <w:r>
        <w:rPr>
          <w:spacing w:val="-12"/>
        </w:rPr>
        <w:t xml:space="preserve"> </w:t>
      </w:r>
      <w:r>
        <w:t>risk</w:t>
      </w:r>
    </w:p>
    <w:p w14:paraId="3D7BD38E">
      <w:pPr>
        <w:pStyle w:val="7"/>
        <w:spacing w:after="0" w:line="290" w:lineRule="auto"/>
        <w:sectPr>
          <w:pgSz w:w="11910" w:h="16840"/>
          <w:pgMar w:top="1000" w:right="1133" w:bottom="740" w:left="1133" w:header="0" w:footer="512" w:gutter="0"/>
          <w:cols w:space="720" w:num="1"/>
        </w:sectPr>
      </w:pPr>
    </w:p>
    <w:p w14:paraId="4E273424">
      <w:pPr>
        <w:pStyle w:val="7"/>
        <w:spacing w:before="75"/>
      </w:pPr>
      <w:r>
        <w:t>while</w:t>
      </w:r>
      <w:r>
        <w:rPr>
          <w:spacing w:val="-13"/>
        </w:rPr>
        <w:t xml:space="preserve"> </w:t>
      </w:r>
      <w:r>
        <w:t>preserving</w:t>
      </w:r>
      <w:r>
        <w:rPr>
          <w:spacing w:val="-12"/>
        </w:rPr>
        <w:t xml:space="preserve"> </w:t>
      </w:r>
      <w:r>
        <w:t>core</w:t>
      </w:r>
      <w:r>
        <w:rPr>
          <w:spacing w:val="-12"/>
        </w:rPr>
        <w:t xml:space="preserve"> </w:t>
      </w:r>
      <w:r>
        <w:rPr>
          <w:spacing w:val="-2"/>
        </w:rPr>
        <w:t>standards.</w:t>
      </w:r>
    </w:p>
    <w:p w14:paraId="0890C9D2">
      <w:pPr>
        <w:pStyle w:val="7"/>
        <w:spacing w:before="166" w:line="290" w:lineRule="auto"/>
        <w:ind w:right="394"/>
      </w:pPr>
      <w:r>
        <w:rPr>
          <w:b/>
        </w:rPr>
        <w:t>Standardization:</w:t>
      </w:r>
      <w:r>
        <w:rPr>
          <w:b/>
          <w:spacing w:val="-12"/>
        </w:rPr>
        <w:t xml:space="preserve"> </w:t>
      </w:r>
      <w:r>
        <w:t>Use</w:t>
      </w:r>
      <w:r>
        <w:rPr>
          <w:spacing w:val="-12"/>
        </w:rPr>
        <w:t xml:space="preserve"> </w:t>
      </w:r>
      <w:r>
        <w:t>shared</w:t>
      </w:r>
      <w:r>
        <w:rPr>
          <w:spacing w:val="-12"/>
        </w:rPr>
        <w:t xml:space="preserve"> </w:t>
      </w:r>
      <w:r>
        <w:t>templates,</w:t>
      </w:r>
      <w:r>
        <w:rPr>
          <w:spacing w:val="-12"/>
        </w:rPr>
        <w:t xml:space="preserve"> </w:t>
      </w:r>
      <w:r>
        <w:t>naming</w:t>
      </w:r>
      <w:r>
        <w:rPr>
          <w:spacing w:val="-12"/>
        </w:rPr>
        <w:t xml:space="preserve"> </w:t>
      </w:r>
      <w:r>
        <w:t>rules,</w:t>
      </w:r>
      <w:r>
        <w:rPr>
          <w:spacing w:val="-12"/>
        </w:rPr>
        <w:t xml:space="preserve"> </w:t>
      </w:r>
      <w:r>
        <w:t>severity</w:t>
      </w:r>
      <w:r>
        <w:rPr>
          <w:spacing w:val="-12"/>
        </w:rPr>
        <w:t xml:space="preserve"> </w:t>
      </w:r>
      <w:r>
        <w:t>definitions,</w:t>
      </w:r>
      <w:r>
        <w:rPr>
          <w:spacing w:val="-12"/>
        </w:rPr>
        <w:t xml:space="preserve"> </w:t>
      </w:r>
      <w:r>
        <w:t>entry/exit</w:t>
      </w:r>
      <w:r>
        <w:rPr>
          <w:spacing w:val="-12"/>
        </w:rPr>
        <w:t xml:space="preserve"> </w:t>
      </w:r>
      <w:r>
        <w:t>criteria,</w:t>
      </w:r>
      <w:r>
        <w:rPr>
          <w:spacing w:val="-12"/>
        </w:rPr>
        <w:t xml:space="preserve"> </w:t>
      </w:r>
      <w:r>
        <w:t>review</w:t>
      </w:r>
      <w:r>
        <w:rPr>
          <w:spacing w:val="-12"/>
        </w:rPr>
        <w:t xml:space="preserve"> </w:t>
      </w:r>
      <w:r>
        <w:t>checklists, test-data rules, and traceability. Maintain common automation libraries where appropriate.</w:t>
      </w:r>
    </w:p>
    <w:p w14:paraId="38CFAB17">
      <w:pPr>
        <w:pStyle w:val="7"/>
        <w:spacing w:line="290" w:lineRule="auto"/>
      </w:pPr>
      <w:r>
        <w:rPr>
          <w:b/>
        </w:rPr>
        <w:t xml:space="preserve">Example: </w:t>
      </w:r>
      <w:r>
        <w:t>In an e-commerce system, the login, cart, payment, and order modules should all record build information,</w:t>
      </w:r>
      <w:r>
        <w:rPr>
          <w:spacing w:val="-9"/>
        </w:rPr>
        <w:t xml:space="preserve"> </w:t>
      </w:r>
      <w:r>
        <w:t>expected</w:t>
      </w:r>
      <w:r>
        <w:rPr>
          <w:spacing w:val="-9"/>
        </w:rPr>
        <w:t xml:space="preserve"> </w:t>
      </w:r>
      <w:r>
        <w:t>and</w:t>
      </w:r>
      <w:r>
        <w:rPr>
          <w:spacing w:val="-9"/>
        </w:rPr>
        <w:t xml:space="preserve"> </w:t>
      </w:r>
      <w:r>
        <w:t>actual</w:t>
      </w:r>
      <w:r>
        <w:rPr>
          <w:spacing w:val="-9"/>
        </w:rPr>
        <w:t xml:space="preserve"> </w:t>
      </w:r>
      <w:r>
        <w:t>results,</w:t>
      </w:r>
      <w:r>
        <w:rPr>
          <w:spacing w:val="-9"/>
        </w:rPr>
        <w:t xml:space="preserve"> </w:t>
      </w:r>
      <w:r>
        <w:t>evidence,</w:t>
      </w:r>
      <w:r>
        <w:rPr>
          <w:spacing w:val="-9"/>
        </w:rPr>
        <w:t xml:space="preserve"> </w:t>
      </w:r>
      <w:r>
        <w:t>and</w:t>
      </w:r>
      <w:r>
        <w:rPr>
          <w:spacing w:val="-9"/>
        </w:rPr>
        <w:t xml:space="preserve"> </w:t>
      </w:r>
      <w:r>
        <w:t>defect</w:t>
      </w:r>
      <w:r>
        <w:rPr>
          <w:spacing w:val="-9"/>
        </w:rPr>
        <w:t xml:space="preserve"> </w:t>
      </w:r>
      <w:r>
        <w:t>severity</w:t>
      </w:r>
      <w:r>
        <w:rPr>
          <w:spacing w:val="-9"/>
        </w:rPr>
        <w:t xml:space="preserve"> </w:t>
      </w:r>
      <w:r>
        <w:t>in</w:t>
      </w:r>
      <w:r>
        <w:rPr>
          <w:spacing w:val="-9"/>
        </w:rPr>
        <w:t xml:space="preserve"> </w:t>
      </w:r>
      <w:r>
        <w:t>the</w:t>
      </w:r>
      <w:r>
        <w:rPr>
          <w:spacing w:val="-9"/>
        </w:rPr>
        <w:t xml:space="preserve"> </w:t>
      </w:r>
      <w:r>
        <w:t>same</w:t>
      </w:r>
      <w:r>
        <w:rPr>
          <w:spacing w:val="-9"/>
        </w:rPr>
        <w:t xml:space="preserve"> </w:t>
      </w:r>
      <w:r>
        <w:t>format.</w:t>
      </w:r>
      <w:r>
        <w:rPr>
          <w:spacing w:val="-9"/>
        </w:rPr>
        <w:t xml:space="preserve"> </w:t>
      </w:r>
      <w:r>
        <w:t>Payment</w:t>
      </w:r>
      <w:r>
        <w:rPr>
          <w:spacing w:val="-9"/>
        </w:rPr>
        <w:t xml:space="preserve"> </w:t>
      </w:r>
      <w:r>
        <w:t>testing</w:t>
      </w:r>
      <w:r>
        <w:rPr>
          <w:spacing w:val="-9"/>
        </w:rPr>
        <w:t xml:space="preserve"> </w:t>
      </w:r>
      <w:r>
        <w:t>may require stricter risk controls, but the reporting structure remains consistent.</w:t>
      </w:r>
    </w:p>
    <w:p w14:paraId="734B7B80">
      <w:pPr>
        <w:pStyle w:val="7"/>
        <w:spacing w:line="290" w:lineRule="auto"/>
      </w:pPr>
      <w:r>
        <w:rPr>
          <w:b/>
        </w:rPr>
        <w:t>Methods</w:t>
      </w:r>
      <w:r>
        <w:rPr>
          <w:b/>
          <w:spacing w:val="-10"/>
        </w:rPr>
        <w:t xml:space="preserve"> </w:t>
      </w:r>
      <w:r>
        <w:rPr>
          <w:b/>
        </w:rPr>
        <w:t>to</w:t>
      </w:r>
      <w:r>
        <w:rPr>
          <w:b/>
          <w:spacing w:val="-10"/>
        </w:rPr>
        <w:t xml:space="preserve"> </w:t>
      </w:r>
      <w:r>
        <w:rPr>
          <w:b/>
        </w:rPr>
        <w:t>ensure</w:t>
      </w:r>
      <w:r>
        <w:rPr>
          <w:b/>
          <w:spacing w:val="-10"/>
        </w:rPr>
        <w:t xml:space="preserve"> </w:t>
      </w:r>
      <w:r>
        <w:rPr>
          <w:b/>
        </w:rPr>
        <w:t>consistency:</w:t>
      </w:r>
      <w:r>
        <w:rPr>
          <w:b/>
          <w:spacing w:val="-10"/>
        </w:rPr>
        <w:t xml:space="preserve"> </w:t>
      </w:r>
      <w:r>
        <w:t>Conduct</w:t>
      </w:r>
      <w:r>
        <w:rPr>
          <w:spacing w:val="-10"/>
        </w:rPr>
        <w:t xml:space="preserve"> </w:t>
      </w:r>
      <w:r>
        <w:t>peer</w:t>
      </w:r>
      <w:r>
        <w:rPr>
          <w:spacing w:val="-10"/>
        </w:rPr>
        <w:t xml:space="preserve"> </w:t>
      </w:r>
      <w:r>
        <w:t>reviews,</w:t>
      </w:r>
      <w:r>
        <w:rPr>
          <w:spacing w:val="-10"/>
        </w:rPr>
        <w:t xml:space="preserve"> </w:t>
      </w:r>
      <w:r>
        <w:t>maintain</w:t>
      </w:r>
      <w:r>
        <w:rPr>
          <w:spacing w:val="-10"/>
        </w:rPr>
        <w:t xml:space="preserve"> </w:t>
      </w:r>
      <w:r>
        <w:t>a</w:t>
      </w:r>
      <w:r>
        <w:rPr>
          <w:spacing w:val="-10"/>
        </w:rPr>
        <w:t xml:space="preserve"> </w:t>
      </w:r>
      <w:r>
        <w:t>central</w:t>
      </w:r>
      <w:r>
        <w:rPr>
          <w:spacing w:val="-10"/>
        </w:rPr>
        <w:t xml:space="preserve"> </w:t>
      </w:r>
      <w:r>
        <w:t>test</w:t>
      </w:r>
      <w:r>
        <w:rPr>
          <w:spacing w:val="-10"/>
        </w:rPr>
        <w:t xml:space="preserve"> </w:t>
      </w:r>
      <w:r>
        <w:t>repository,</w:t>
      </w:r>
      <w:r>
        <w:rPr>
          <w:spacing w:val="-10"/>
        </w:rPr>
        <w:t xml:space="preserve"> </w:t>
      </w:r>
      <w:r>
        <w:t>use</w:t>
      </w:r>
      <w:r>
        <w:rPr>
          <w:spacing w:val="-10"/>
        </w:rPr>
        <w:t xml:space="preserve"> </w:t>
      </w:r>
      <w:r>
        <w:t>version</w:t>
      </w:r>
      <w:r>
        <w:rPr>
          <w:spacing w:val="-10"/>
        </w:rPr>
        <w:t xml:space="preserve"> </w:t>
      </w:r>
      <w:r>
        <w:t>control, automate repeatable regression cases, train team members, monitor coverage and defect trends, and audit compliance with the process.</w:t>
      </w:r>
    </w:p>
    <w:p w14:paraId="18F3FC0A">
      <w:pPr>
        <w:pStyle w:val="7"/>
        <w:spacing w:line="290" w:lineRule="auto"/>
      </w:pPr>
      <w:r>
        <mc:AlternateContent>
          <mc:Choice Requires="wps">
            <w:drawing>
              <wp:anchor distT="0" distB="0" distL="0" distR="0" simplePos="0" relativeHeight="251667456"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21" name="Graphic 21"/>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21" o:spid="_x0000_s1026" o:spt="100" style="position:absolute;left:0pt;margin-left:57pt;margin-top:42.7pt;height:0.1pt;width:481.25pt;mso-position-horizontal-relative:page;z-index:251667456;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Nv+EqB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cTd92AAAAAoBAAAP&#10;AAAAAAAAAAEAIAAAACIAAABkcnMvZG93bnJldi54bWxQSwECFAAUAAAACACHTuJANv+EqB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2"/>
        </w:rPr>
        <w:t xml:space="preserve"> </w:t>
      </w:r>
      <w:r>
        <w:t>A</w:t>
      </w:r>
      <w:r>
        <w:rPr>
          <w:spacing w:val="-12"/>
        </w:rPr>
        <w:t xml:space="preserve"> </w:t>
      </w:r>
      <w:r>
        <w:t>common</w:t>
      </w:r>
      <w:r>
        <w:rPr>
          <w:spacing w:val="-12"/>
        </w:rPr>
        <w:t xml:space="preserve"> </w:t>
      </w:r>
      <w:r>
        <w:t>process</w:t>
      </w:r>
      <w:r>
        <w:rPr>
          <w:spacing w:val="-12"/>
        </w:rPr>
        <w:t xml:space="preserve"> </w:t>
      </w:r>
      <w:r>
        <w:t>improves</w:t>
      </w:r>
      <w:r>
        <w:rPr>
          <w:spacing w:val="-12"/>
        </w:rPr>
        <w:t xml:space="preserve"> </w:t>
      </w:r>
      <w:r>
        <w:t>repeatability,</w:t>
      </w:r>
      <w:r>
        <w:rPr>
          <w:spacing w:val="-12"/>
        </w:rPr>
        <w:t xml:space="preserve"> </w:t>
      </w:r>
      <w:r>
        <w:t>makes</w:t>
      </w:r>
      <w:r>
        <w:rPr>
          <w:spacing w:val="-12"/>
        </w:rPr>
        <w:t xml:space="preserve"> </w:t>
      </w:r>
      <w:r>
        <w:t>results</w:t>
      </w:r>
      <w:r>
        <w:rPr>
          <w:spacing w:val="-12"/>
        </w:rPr>
        <w:t xml:space="preserve"> </w:t>
      </w:r>
      <w:r>
        <w:t>comparable</w:t>
      </w:r>
      <w:r>
        <w:rPr>
          <w:spacing w:val="-12"/>
        </w:rPr>
        <w:t xml:space="preserve"> </w:t>
      </w:r>
      <w:r>
        <w:t>across</w:t>
      </w:r>
      <w:r>
        <w:rPr>
          <w:spacing w:val="-12"/>
        </w:rPr>
        <w:t xml:space="preserve"> </w:t>
      </w:r>
      <w:r>
        <w:t>modules,</w:t>
      </w:r>
      <w:r>
        <w:rPr>
          <w:spacing w:val="-12"/>
        </w:rPr>
        <w:t xml:space="preserve"> </w:t>
      </w:r>
      <w:r>
        <w:t>and</w:t>
      </w:r>
      <w:r>
        <w:rPr>
          <w:spacing w:val="-12"/>
        </w:rPr>
        <w:t xml:space="preserve"> </w:t>
      </w:r>
      <w:r>
        <w:t>reduces gaps caused by different testing habits.</w:t>
      </w:r>
    </w:p>
    <w:p w14:paraId="5D98FA79">
      <w:pPr>
        <w:pStyle w:val="7"/>
        <w:spacing w:before="123"/>
        <w:ind w:left="0"/>
        <w:rPr>
          <w:sz w:val="32"/>
        </w:rPr>
      </w:pPr>
    </w:p>
    <w:p w14:paraId="3E3B2039">
      <w:pPr>
        <w:pStyle w:val="2"/>
        <w:spacing w:before="1"/>
      </w:pPr>
      <w:r>
        <w:rPr>
          <w:color w:val="163A5E"/>
        </w:rPr>
        <w:t xml:space="preserve">Question </w:t>
      </w:r>
      <w:r>
        <w:rPr>
          <w:color w:val="163A5E"/>
          <w:spacing w:val="-5"/>
        </w:rPr>
        <w:t>18</w:t>
      </w:r>
    </w:p>
    <w:p w14:paraId="38AD23EE">
      <w:pPr>
        <w:pStyle w:val="3"/>
        <w:spacing w:before="231" w:line="285" w:lineRule="auto"/>
        <w:ind w:right="0"/>
      </w:pPr>
      <w:r>
        <w:rPr>
          <w:color w:val="163A5E"/>
        </w:rPr>
        <w:t>A system fails after deployment due to untested edge cases. Apply testing principles to</w:t>
      </w:r>
      <w:r>
        <w:rPr>
          <w:color w:val="163A5E"/>
          <w:spacing w:val="40"/>
        </w:rPr>
        <w:t xml:space="preserve"> </w:t>
      </w:r>
      <w:r>
        <w:rPr>
          <w:color w:val="163A5E"/>
        </w:rPr>
        <w:t>identify why such cases were missed. Explain how boundary testing helps in such</w:t>
      </w:r>
      <w:r>
        <w:rPr>
          <w:color w:val="163A5E"/>
          <w:spacing w:val="40"/>
        </w:rPr>
        <w:t xml:space="preserve"> </w:t>
      </w:r>
      <w:r>
        <w:rPr>
          <w:color w:val="163A5E"/>
        </w:rPr>
        <w:t>scenarios. Illustrate how to include edge cases in testing. Suggest improvements in test</w:t>
      </w:r>
      <w:r>
        <w:rPr>
          <w:color w:val="163A5E"/>
          <w:spacing w:val="40"/>
        </w:rPr>
        <w:t xml:space="preserve"> </w:t>
      </w:r>
      <w:r>
        <w:rPr>
          <w:color w:val="163A5E"/>
          <w:spacing w:val="-2"/>
        </w:rPr>
        <w:t>design.</w:t>
      </w:r>
    </w:p>
    <w:p w14:paraId="1D9F2592">
      <w:pPr>
        <w:pStyle w:val="4"/>
      </w:pPr>
      <w:r>
        <w:rPr>
          <w:spacing w:val="-2"/>
        </w:rPr>
        <w:t>Answer</w:t>
      </w:r>
    </w:p>
    <w:p w14:paraId="40BB9628">
      <w:pPr>
        <w:pStyle w:val="7"/>
        <w:spacing w:before="166" w:line="290" w:lineRule="auto"/>
        <w:ind w:right="110"/>
        <w:jc w:val="both"/>
      </w:pPr>
      <w:r>
        <w:rPr>
          <w:b/>
        </w:rPr>
        <w:t>Why</w:t>
      </w:r>
      <w:r>
        <w:rPr>
          <w:b/>
          <w:spacing w:val="-9"/>
        </w:rPr>
        <w:t xml:space="preserve"> </w:t>
      </w:r>
      <w:r>
        <w:rPr>
          <w:b/>
        </w:rPr>
        <w:t>edge</w:t>
      </w:r>
      <w:r>
        <w:rPr>
          <w:b/>
          <w:spacing w:val="-9"/>
        </w:rPr>
        <w:t xml:space="preserve"> </w:t>
      </w:r>
      <w:r>
        <w:rPr>
          <w:b/>
        </w:rPr>
        <w:t>cases</w:t>
      </w:r>
      <w:r>
        <w:rPr>
          <w:b/>
          <w:spacing w:val="-9"/>
        </w:rPr>
        <w:t xml:space="preserve"> </w:t>
      </w:r>
      <w:r>
        <w:rPr>
          <w:b/>
        </w:rPr>
        <w:t>are</w:t>
      </w:r>
      <w:r>
        <w:rPr>
          <w:b/>
          <w:spacing w:val="-9"/>
        </w:rPr>
        <w:t xml:space="preserve"> </w:t>
      </w:r>
      <w:r>
        <w:rPr>
          <w:b/>
        </w:rPr>
        <w:t>missed:</w:t>
      </w:r>
      <w:r>
        <w:rPr>
          <w:b/>
          <w:spacing w:val="-9"/>
        </w:rPr>
        <w:t xml:space="preserve"> </w:t>
      </w:r>
      <w:r>
        <w:t>Testers</w:t>
      </w:r>
      <w:r>
        <w:rPr>
          <w:spacing w:val="-9"/>
        </w:rPr>
        <w:t xml:space="preserve"> </w:t>
      </w:r>
      <w:r>
        <w:t>may</w:t>
      </w:r>
      <w:r>
        <w:rPr>
          <w:spacing w:val="-9"/>
        </w:rPr>
        <w:t xml:space="preserve"> </w:t>
      </w:r>
      <w:r>
        <w:t>focus</w:t>
      </w:r>
      <w:r>
        <w:rPr>
          <w:spacing w:val="-9"/>
        </w:rPr>
        <w:t xml:space="preserve"> </w:t>
      </w:r>
      <w:r>
        <w:t>on</w:t>
      </w:r>
      <w:r>
        <w:rPr>
          <w:spacing w:val="-9"/>
        </w:rPr>
        <w:t xml:space="preserve"> </w:t>
      </w:r>
      <w:r>
        <w:t>typical</w:t>
      </w:r>
      <w:r>
        <w:rPr>
          <w:spacing w:val="-9"/>
        </w:rPr>
        <w:t xml:space="preserve"> </w:t>
      </w:r>
      <w:r>
        <w:t>inputs,</w:t>
      </w:r>
      <w:r>
        <w:rPr>
          <w:spacing w:val="-9"/>
        </w:rPr>
        <w:t xml:space="preserve"> </w:t>
      </w:r>
      <w:r>
        <w:t>requirements</w:t>
      </w:r>
      <w:r>
        <w:rPr>
          <w:spacing w:val="-9"/>
        </w:rPr>
        <w:t xml:space="preserve"> </w:t>
      </w:r>
      <w:r>
        <w:t>may</w:t>
      </w:r>
      <w:r>
        <w:rPr>
          <w:spacing w:val="-9"/>
        </w:rPr>
        <w:t xml:space="preserve"> </w:t>
      </w:r>
      <w:r>
        <w:t>omit</w:t>
      </w:r>
      <w:r>
        <w:rPr>
          <w:spacing w:val="-9"/>
        </w:rPr>
        <w:t xml:space="preserve"> </w:t>
      </w:r>
      <w:r>
        <w:t>exceptional</w:t>
      </w:r>
      <w:r>
        <w:rPr>
          <w:spacing w:val="-9"/>
        </w:rPr>
        <w:t xml:space="preserve"> </w:t>
      </w:r>
      <w:r>
        <w:t>conditions, test data may be too small, or time pressure may cause boundary and negative cases to be skipped.</w:t>
      </w:r>
    </w:p>
    <w:p w14:paraId="5A7F86EA">
      <w:pPr>
        <w:pStyle w:val="7"/>
        <w:spacing w:line="290" w:lineRule="auto"/>
        <w:ind w:right="37"/>
        <w:jc w:val="both"/>
      </w:pPr>
      <w:r>
        <w:rPr>
          <w:b/>
        </w:rPr>
        <w:t>Boundary-value</w:t>
      </w:r>
      <w:r>
        <w:rPr>
          <w:b/>
          <w:spacing w:val="-9"/>
        </w:rPr>
        <w:t xml:space="preserve"> </w:t>
      </w:r>
      <w:r>
        <w:rPr>
          <w:b/>
        </w:rPr>
        <w:t>analysis:</w:t>
      </w:r>
      <w:r>
        <w:rPr>
          <w:b/>
          <w:spacing w:val="-9"/>
        </w:rPr>
        <w:t xml:space="preserve"> </w:t>
      </w:r>
      <w:r>
        <w:t>Defects</w:t>
      </w:r>
      <w:r>
        <w:rPr>
          <w:spacing w:val="-9"/>
        </w:rPr>
        <w:t xml:space="preserve"> </w:t>
      </w:r>
      <w:r>
        <w:t>often</w:t>
      </w:r>
      <w:r>
        <w:rPr>
          <w:spacing w:val="-9"/>
        </w:rPr>
        <w:t xml:space="preserve"> </w:t>
      </w:r>
      <w:r>
        <w:t>occur</w:t>
      </w:r>
      <w:r>
        <w:rPr>
          <w:spacing w:val="-9"/>
        </w:rPr>
        <w:t xml:space="preserve"> </w:t>
      </w:r>
      <w:r>
        <w:t>at</w:t>
      </w:r>
      <w:r>
        <w:rPr>
          <w:spacing w:val="-9"/>
        </w:rPr>
        <w:t xml:space="preserve"> </w:t>
      </w:r>
      <w:r>
        <w:t>the</w:t>
      </w:r>
      <w:r>
        <w:rPr>
          <w:spacing w:val="-9"/>
        </w:rPr>
        <w:t xml:space="preserve"> </w:t>
      </w:r>
      <w:r>
        <w:t>edges</w:t>
      </w:r>
      <w:r>
        <w:rPr>
          <w:spacing w:val="-9"/>
        </w:rPr>
        <w:t xml:space="preserve"> </w:t>
      </w:r>
      <w:r>
        <w:t>of</w:t>
      </w:r>
      <w:r>
        <w:rPr>
          <w:spacing w:val="-9"/>
        </w:rPr>
        <w:t xml:space="preserve"> </w:t>
      </w:r>
      <w:r>
        <w:t>accepted</w:t>
      </w:r>
      <w:r>
        <w:rPr>
          <w:spacing w:val="-9"/>
        </w:rPr>
        <w:t xml:space="preserve"> </w:t>
      </w:r>
      <w:r>
        <w:t>ranges.</w:t>
      </w:r>
      <w:r>
        <w:rPr>
          <w:spacing w:val="-9"/>
        </w:rPr>
        <w:t xml:space="preserve"> </w:t>
      </w:r>
      <w:r>
        <w:t>Test</w:t>
      </w:r>
      <w:r>
        <w:rPr>
          <w:spacing w:val="-9"/>
        </w:rPr>
        <w:t xml:space="preserve"> </w:t>
      </w:r>
      <w:r>
        <w:t>values</w:t>
      </w:r>
      <w:r>
        <w:rPr>
          <w:spacing w:val="-9"/>
        </w:rPr>
        <w:t xml:space="preserve"> </w:t>
      </w:r>
      <w:r>
        <w:t>just</w:t>
      </w:r>
      <w:r>
        <w:rPr>
          <w:spacing w:val="-9"/>
        </w:rPr>
        <w:t xml:space="preserve"> </w:t>
      </w:r>
      <w:r>
        <w:t>below,</w:t>
      </w:r>
      <w:r>
        <w:rPr>
          <w:spacing w:val="-9"/>
        </w:rPr>
        <w:t xml:space="preserve"> </w:t>
      </w:r>
      <w:r>
        <w:t>exactly</w:t>
      </w:r>
      <w:r>
        <w:rPr>
          <w:spacing w:val="-9"/>
        </w:rPr>
        <w:t xml:space="preserve"> </w:t>
      </w:r>
      <w:r>
        <w:t>at, and just above each boundary.</w:t>
      </w:r>
    </w:p>
    <w:p w14:paraId="0622751C">
      <w:pPr>
        <w:pStyle w:val="7"/>
        <w:spacing w:line="290" w:lineRule="auto"/>
        <w:ind w:right="184"/>
        <w:jc w:val="both"/>
      </w:pPr>
      <w:r>
        <w:rPr>
          <w:b/>
        </w:rPr>
        <w:t>Example:</w:t>
      </w:r>
      <w:r>
        <w:rPr>
          <w:b/>
          <w:spacing w:val="-6"/>
        </w:rPr>
        <w:t xml:space="preserve"> </w:t>
      </w:r>
      <w:r>
        <w:t>If</w:t>
      </w:r>
      <w:r>
        <w:rPr>
          <w:spacing w:val="-6"/>
        </w:rPr>
        <w:t xml:space="preserve"> </w:t>
      </w:r>
      <w:r>
        <w:t>a</w:t>
      </w:r>
      <w:r>
        <w:rPr>
          <w:spacing w:val="-6"/>
        </w:rPr>
        <w:t xml:space="preserve"> </w:t>
      </w:r>
      <w:r>
        <w:t>system</w:t>
      </w:r>
      <w:r>
        <w:rPr>
          <w:spacing w:val="-6"/>
        </w:rPr>
        <w:t xml:space="preserve"> </w:t>
      </w:r>
      <w:r>
        <w:t>accepts</w:t>
      </w:r>
      <w:r>
        <w:rPr>
          <w:spacing w:val="-6"/>
        </w:rPr>
        <w:t xml:space="preserve"> </w:t>
      </w:r>
      <w:r>
        <w:t>file</w:t>
      </w:r>
      <w:r>
        <w:rPr>
          <w:spacing w:val="-6"/>
        </w:rPr>
        <w:t xml:space="preserve"> </w:t>
      </w:r>
      <w:r>
        <w:t>sizes</w:t>
      </w:r>
      <w:r>
        <w:rPr>
          <w:spacing w:val="-6"/>
        </w:rPr>
        <w:t xml:space="preserve"> </w:t>
      </w:r>
      <w:r>
        <w:t>up</w:t>
      </w:r>
      <w:r>
        <w:rPr>
          <w:spacing w:val="-6"/>
        </w:rPr>
        <w:t xml:space="preserve"> </w:t>
      </w:r>
      <w:r>
        <w:t>to</w:t>
      </w:r>
      <w:r>
        <w:rPr>
          <w:spacing w:val="-6"/>
        </w:rPr>
        <w:t xml:space="preserve"> </w:t>
      </w:r>
      <w:r>
        <w:t>10</w:t>
      </w:r>
      <w:r>
        <w:rPr>
          <w:spacing w:val="-6"/>
        </w:rPr>
        <w:t xml:space="preserve"> </w:t>
      </w:r>
      <w:r>
        <w:t>MB,</w:t>
      </w:r>
      <w:r>
        <w:rPr>
          <w:spacing w:val="-6"/>
        </w:rPr>
        <w:t xml:space="preserve"> </w:t>
      </w:r>
      <w:r>
        <w:t>test</w:t>
      </w:r>
      <w:r>
        <w:rPr>
          <w:spacing w:val="-6"/>
        </w:rPr>
        <w:t xml:space="preserve"> </w:t>
      </w:r>
      <w:r>
        <w:t>a</w:t>
      </w:r>
      <w:r>
        <w:rPr>
          <w:spacing w:val="-6"/>
        </w:rPr>
        <w:t xml:space="preserve"> </w:t>
      </w:r>
      <w:r>
        <w:t>small</w:t>
      </w:r>
      <w:r>
        <w:rPr>
          <w:spacing w:val="-6"/>
        </w:rPr>
        <w:t xml:space="preserve"> </w:t>
      </w:r>
      <w:r>
        <w:t>valid</w:t>
      </w:r>
      <w:r>
        <w:rPr>
          <w:spacing w:val="-6"/>
        </w:rPr>
        <w:t xml:space="preserve"> </w:t>
      </w:r>
      <w:r>
        <w:t>file,</w:t>
      </w:r>
      <w:r>
        <w:rPr>
          <w:spacing w:val="-6"/>
        </w:rPr>
        <w:t xml:space="preserve"> </w:t>
      </w:r>
      <w:r>
        <w:t>a</w:t>
      </w:r>
      <w:r>
        <w:rPr>
          <w:spacing w:val="-6"/>
        </w:rPr>
        <w:t xml:space="preserve"> </w:t>
      </w:r>
      <w:r>
        <w:t>file</w:t>
      </w:r>
      <w:r>
        <w:rPr>
          <w:spacing w:val="-6"/>
        </w:rPr>
        <w:t xml:space="preserve"> </w:t>
      </w:r>
      <w:r>
        <w:t>just</w:t>
      </w:r>
      <w:r>
        <w:rPr>
          <w:spacing w:val="-6"/>
        </w:rPr>
        <w:t xml:space="preserve"> </w:t>
      </w:r>
      <w:r>
        <w:t>below</w:t>
      </w:r>
      <w:r>
        <w:rPr>
          <w:spacing w:val="-6"/>
        </w:rPr>
        <w:t xml:space="preserve"> </w:t>
      </w:r>
      <w:r>
        <w:t>10</w:t>
      </w:r>
      <w:r>
        <w:rPr>
          <w:spacing w:val="-6"/>
        </w:rPr>
        <w:t xml:space="preserve"> </w:t>
      </w:r>
      <w:r>
        <w:t>MB,</w:t>
      </w:r>
      <w:r>
        <w:rPr>
          <w:spacing w:val="-6"/>
        </w:rPr>
        <w:t xml:space="preserve"> </w:t>
      </w:r>
      <w:r>
        <w:t>exactly</w:t>
      </w:r>
      <w:r>
        <w:rPr>
          <w:spacing w:val="-6"/>
        </w:rPr>
        <w:t xml:space="preserve"> </w:t>
      </w:r>
      <w:r>
        <w:t>10</w:t>
      </w:r>
      <w:r>
        <w:rPr>
          <w:spacing w:val="-6"/>
        </w:rPr>
        <w:t xml:space="preserve"> </w:t>
      </w:r>
      <w:r>
        <w:t>MB, just</w:t>
      </w:r>
      <w:r>
        <w:rPr>
          <w:spacing w:val="-7"/>
        </w:rPr>
        <w:t xml:space="preserve"> </w:t>
      </w:r>
      <w:r>
        <w:t>above</w:t>
      </w:r>
      <w:r>
        <w:rPr>
          <w:spacing w:val="-7"/>
        </w:rPr>
        <w:t xml:space="preserve"> </w:t>
      </w:r>
      <w:r>
        <w:t>10</w:t>
      </w:r>
      <w:r>
        <w:rPr>
          <w:spacing w:val="-7"/>
        </w:rPr>
        <w:t xml:space="preserve"> </w:t>
      </w:r>
      <w:r>
        <w:t>MB,</w:t>
      </w:r>
      <w:r>
        <w:rPr>
          <w:spacing w:val="-7"/>
        </w:rPr>
        <w:t xml:space="preserve"> </w:t>
      </w:r>
      <w:r>
        <w:t>an</w:t>
      </w:r>
      <w:r>
        <w:rPr>
          <w:spacing w:val="-7"/>
        </w:rPr>
        <w:t xml:space="preserve"> </w:t>
      </w:r>
      <w:r>
        <w:t>empty</w:t>
      </w:r>
      <w:r>
        <w:rPr>
          <w:spacing w:val="-7"/>
        </w:rPr>
        <w:t xml:space="preserve"> </w:t>
      </w:r>
      <w:r>
        <w:t>file,</w:t>
      </w:r>
      <w:r>
        <w:rPr>
          <w:spacing w:val="-7"/>
        </w:rPr>
        <w:t xml:space="preserve"> </w:t>
      </w:r>
      <w:r>
        <w:t>and</w:t>
      </w:r>
      <w:r>
        <w:rPr>
          <w:spacing w:val="-7"/>
        </w:rPr>
        <w:t xml:space="preserve"> </w:t>
      </w:r>
      <w:r>
        <w:t>a</w:t>
      </w:r>
      <w:r>
        <w:rPr>
          <w:spacing w:val="-7"/>
        </w:rPr>
        <w:t xml:space="preserve"> </w:t>
      </w:r>
      <w:r>
        <w:t>corrupt</w:t>
      </w:r>
      <w:r>
        <w:rPr>
          <w:spacing w:val="-7"/>
        </w:rPr>
        <w:t xml:space="preserve"> </w:t>
      </w:r>
      <w:r>
        <w:t>file.</w:t>
      </w:r>
      <w:r>
        <w:rPr>
          <w:spacing w:val="-7"/>
        </w:rPr>
        <w:t xml:space="preserve"> </w:t>
      </w:r>
      <w:r>
        <w:t>Also</w:t>
      </w:r>
      <w:r>
        <w:rPr>
          <w:spacing w:val="-7"/>
        </w:rPr>
        <w:t xml:space="preserve"> </w:t>
      </w:r>
      <w:r>
        <w:t>consider</w:t>
      </w:r>
      <w:r>
        <w:rPr>
          <w:spacing w:val="-7"/>
        </w:rPr>
        <w:t xml:space="preserve"> </w:t>
      </w:r>
      <w:r>
        <w:t>network</w:t>
      </w:r>
      <w:r>
        <w:rPr>
          <w:spacing w:val="-7"/>
        </w:rPr>
        <w:t xml:space="preserve"> </w:t>
      </w:r>
      <w:r>
        <w:t>interruption</w:t>
      </w:r>
      <w:r>
        <w:rPr>
          <w:spacing w:val="-7"/>
        </w:rPr>
        <w:t xml:space="preserve"> </w:t>
      </w:r>
      <w:r>
        <w:t>during</w:t>
      </w:r>
      <w:r>
        <w:rPr>
          <w:spacing w:val="-7"/>
        </w:rPr>
        <w:t xml:space="preserve"> </w:t>
      </w:r>
      <w:r>
        <w:t>upload</w:t>
      </w:r>
      <w:r>
        <w:rPr>
          <w:spacing w:val="-7"/>
        </w:rPr>
        <w:t xml:space="preserve"> </w:t>
      </w:r>
      <w:r>
        <w:t>and</w:t>
      </w:r>
      <w:r>
        <w:rPr>
          <w:spacing w:val="-7"/>
        </w:rPr>
        <w:t xml:space="preserve"> </w:t>
      </w:r>
      <w:r>
        <w:t xml:space="preserve">duplicate </w:t>
      </w:r>
      <w:r>
        <w:rPr>
          <w:spacing w:val="-2"/>
        </w:rPr>
        <w:t>submissions.</w:t>
      </w:r>
    </w:p>
    <w:p w14:paraId="44ADEDFE">
      <w:pPr>
        <w:pStyle w:val="7"/>
        <w:spacing w:line="290" w:lineRule="auto"/>
        <w:ind w:right="1"/>
      </w:pPr>
      <w:r>
        <w:rPr>
          <w:b/>
        </w:rPr>
        <w:t>Additional</w:t>
      </w:r>
      <w:r>
        <w:rPr>
          <w:b/>
          <w:spacing w:val="-14"/>
        </w:rPr>
        <w:t xml:space="preserve"> </w:t>
      </w:r>
      <w:r>
        <w:rPr>
          <w:b/>
        </w:rPr>
        <w:t>edge-case</w:t>
      </w:r>
      <w:r>
        <w:rPr>
          <w:b/>
          <w:spacing w:val="-13"/>
        </w:rPr>
        <w:t xml:space="preserve"> </w:t>
      </w:r>
      <w:r>
        <w:rPr>
          <w:b/>
        </w:rPr>
        <w:t>techniques:</w:t>
      </w:r>
      <w:r>
        <w:rPr>
          <w:b/>
          <w:spacing w:val="-13"/>
        </w:rPr>
        <w:t xml:space="preserve"> </w:t>
      </w:r>
      <w:r>
        <w:t>Equivalence</w:t>
      </w:r>
      <w:r>
        <w:rPr>
          <w:spacing w:val="-13"/>
        </w:rPr>
        <w:t xml:space="preserve"> </w:t>
      </w:r>
      <w:r>
        <w:t>partitioning,</w:t>
      </w:r>
      <w:r>
        <w:rPr>
          <w:spacing w:val="-13"/>
        </w:rPr>
        <w:t xml:space="preserve"> </w:t>
      </w:r>
      <w:r>
        <w:t>decision</w:t>
      </w:r>
      <w:r>
        <w:rPr>
          <w:spacing w:val="-14"/>
        </w:rPr>
        <w:t xml:space="preserve"> </w:t>
      </w:r>
      <w:r>
        <w:t>tables,</w:t>
      </w:r>
      <w:r>
        <w:rPr>
          <w:spacing w:val="-13"/>
        </w:rPr>
        <w:t xml:space="preserve"> </w:t>
      </w:r>
      <w:r>
        <w:t>state-transition</w:t>
      </w:r>
      <w:r>
        <w:rPr>
          <w:spacing w:val="-13"/>
        </w:rPr>
        <w:t xml:space="preserve"> </w:t>
      </w:r>
      <w:r>
        <w:t>testing,</w:t>
      </w:r>
      <w:r>
        <w:rPr>
          <w:spacing w:val="-13"/>
        </w:rPr>
        <w:t xml:space="preserve"> </w:t>
      </w:r>
      <w:r>
        <w:t>error</w:t>
      </w:r>
      <w:r>
        <w:rPr>
          <w:spacing w:val="-13"/>
        </w:rPr>
        <w:t xml:space="preserve"> </w:t>
      </w:r>
      <w:r>
        <w:t>guessing based on past defects, and risk-based testing. Include null/empty values, maximum lengths, unusual characters, expired sessions, timeouts, concurrent requests, and permission boundaries where relevant.</w:t>
      </w:r>
    </w:p>
    <w:p w14:paraId="669EB62F">
      <w:pPr>
        <w:pStyle w:val="7"/>
        <w:spacing w:line="290" w:lineRule="auto"/>
      </w:pPr>
      <w:r>
        <w:rPr>
          <w:b/>
        </w:rPr>
        <w:t>Improvements:</w:t>
      </w:r>
      <w:r>
        <w:rPr>
          <w:b/>
          <w:spacing w:val="-10"/>
        </w:rPr>
        <w:t xml:space="preserve"> </w:t>
      </w:r>
      <w:r>
        <w:t>Derive</w:t>
      </w:r>
      <w:r>
        <w:rPr>
          <w:spacing w:val="-10"/>
        </w:rPr>
        <w:t xml:space="preserve"> </w:t>
      </w:r>
      <w:r>
        <w:t>tests</w:t>
      </w:r>
      <w:r>
        <w:rPr>
          <w:spacing w:val="-10"/>
        </w:rPr>
        <w:t xml:space="preserve"> </w:t>
      </w:r>
      <w:r>
        <w:t>from</w:t>
      </w:r>
      <w:r>
        <w:rPr>
          <w:spacing w:val="-10"/>
        </w:rPr>
        <w:t xml:space="preserve"> </w:t>
      </w:r>
      <w:r>
        <w:t>requirements,</w:t>
      </w:r>
      <w:r>
        <w:rPr>
          <w:spacing w:val="-10"/>
        </w:rPr>
        <w:t xml:space="preserve"> </w:t>
      </w:r>
      <w:r>
        <w:t>review</w:t>
      </w:r>
      <w:r>
        <w:rPr>
          <w:spacing w:val="-10"/>
        </w:rPr>
        <w:t xml:space="preserve"> </w:t>
      </w:r>
      <w:r>
        <w:t>edge</w:t>
      </w:r>
      <w:r>
        <w:rPr>
          <w:spacing w:val="-10"/>
        </w:rPr>
        <w:t xml:space="preserve"> </w:t>
      </w:r>
      <w:r>
        <w:t>cases</w:t>
      </w:r>
      <w:r>
        <w:rPr>
          <w:spacing w:val="-10"/>
        </w:rPr>
        <w:t xml:space="preserve"> </w:t>
      </w:r>
      <w:r>
        <w:t>with</w:t>
      </w:r>
      <w:r>
        <w:rPr>
          <w:spacing w:val="-10"/>
        </w:rPr>
        <w:t xml:space="preserve"> </w:t>
      </w:r>
      <w:r>
        <w:t>developers</w:t>
      </w:r>
      <w:r>
        <w:rPr>
          <w:spacing w:val="-10"/>
        </w:rPr>
        <w:t xml:space="preserve"> </w:t>
      </w:r>
      <w:r>
        <w:t>and</w:t>
      </w:r>
      <w:r>
        <w:rPr>
          <w:spacing w:val="-10"/>
        </w:rPr>
        <w:t xml:space="preserve"> </w:t>
      </w:r>
      <w:r>
        <w:t>users,</w:t>
      </w:r>
      <w:r>
        <w:rPr>
          <w:spacing w:val="-10"/>
        </w:rPr>
        <w:t xml:space="preserve"> </w:t>
      </w:r>
      <w:r>
        <w:t>maintain</w:t>
      </w:r>
      <w:r>
        <w:rPr>
          <w:spacing w:val="-10"/>
        </w:rPr>
        <w:t xml:space="preserve"> </w:t>
      </w:r>
      <w:r>
        <w:t>a</w:t>
      </w:r>
      <w:r>
        <w:rPr>
          <w:spacing w:val="-10"/>
        </w:rPr>
        <w:t xml:space="preserve"> </w:t>
      </w:r>
      <w:r>
        <w:t>reusable boundary checklist, add production defects to regression suites, and automate repeatable boundary tests.</w:t>
      </w:r>
    </w:p>
    <w:p w14:paraId="526F35C0">
      <w:pPr>
        <w:pStyle w:val="7"/>
        <w:spacing w:line="290" w:lineRule="auto"/>
      </w:pPr>
      <w:r>
        <mc:AlternateContent>
          <mc:Choice Requires="wps">
            <w:drawing>
              <wp:anchor distT="0" distB="0" distL="0" distR="0" simplePos="0" relativeHeight="251667456" behindDoc="0" locked="0" layoutInCell="1" allowOverlap="1">
                <wp:simplePos x="0" y="0"/>
                <wp:positionH relativeFrom="page">
                  <wp:posOffset>723900</wp:posOffset>
                </wp:positionH>
                <wp:positionV relativeFrom="paragraph">
                  <wp:posOffset>542925</wp:posOffset>
                </wp:positionV>
                <wp:extent cx="6111875" cy="1270"/>
                <wp:effectExtent l="0" t="0" r="0" b="0"/>
                <wp:wrapNone/>
                <wp:docPr id="22" name="Graphic 22"/>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22" o:spid="_x0000_s1026" o:spt="100" style="position:absolute;left:0pt;margin-left:57pt;margin-top:42.75pt;height:0.1pt;width:481.25pt;mso-position-horizontal-relative:page;z-index:251667456;mso-width-relative:page;mso-height-relative:page;" filled="f" stroked="t" coordsize="6111875,1" o:gfxdata="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iUq2AAAAAoBAAAP&#10;AAAAAAAAAAEAIAAAACIAAABkcnMvZG93bnJldi54bWxQSwECFAAUAAAACACHTuJAe43LChgCAAB8&#10;BAAADgAAAAAAAAABACAAAAAnAQAAZHJzL2Uyb0RvYy54bWxQSwUGAAAAAAYABgBZAQAAsQUAAAAA&#10;" path="m0,0l6111599,0e">
                <v:fill on="f" focussize="0,0"/>
                <v:stroke weight="0.45pt" color="#D4DDE8" joinstyle="round"/>
                <v:imagedata o:title=""/>
                <o:lock v:ext="edit" aspectratio="f"/>
                <v:textbox inset="0mm,0mm,0mm,0mm"/>
              </v:shape>
            </w:pict>
          </mc:Fallback>
        </mc:AlternateContent>
      </w:r>
      <w:r>
        <w:rPr>
          <w:b/>
        </w:rPr>
        <w:t>Conclusion:</w:t>
      </w:r>
      <w:r>
        <w:rPr>
          <w:b/>
          <w:spacing w:val="-12"/>
        </w:rPr>
        <w:t xml:space="preserve"> </w:t>
      </w:r>
      <w:r>
        <w:t>Explicitly</w:t>
      </w:r>
      <w:r>
        <w:rPr>
          <w:spacing w:val="-12"/>
        </w:rPr>
        <w:t xml:space="preserve"> </w:t>
      </w:r>
      <w:r>
        <w:t>designing</w:t>
      </w:r>
      <w:r>
        <w:rPr>
          <w:spacing w:val="-12"/>
        </w:rPr>
        <w:t xml:space="preserve"> </w:t>
      </w:r>
      <w:r>
        <w:t>boundary</w:t>
      </w:r>
      <w:r>
        <w:rPr>
          <w:spacing w:val="-12"/>
        </w:rPr>
        <w:t xml:space="preserve"> </w:t>
      </w:r>
      <w:r>
        <w:t>and</w:t>
      </w:r>
      <w:r>
        <w:rPr>
          <w:spacing w:val="-12"/>
        </w:rPr>
        <w:t xml:space="preserve"> </w:t>
      </w:r>
      <w:r>
        <w:t>exceptional-condition</w:t>
      </w:r>
      <w:r>
        <w:rPr>
          <w:spacing w:val="-12"/>
        </w:rPr>
        <w:t xml:space="preserve"> </w:t>
      </w:r>
      <w:r>
        <w:t>tests</w:t>
      </w:r>
      <w:r>
        <w:rPr>
          <w:spacing w:val="-12"/>
        </w:rPr>
        <w:t xml:space="preserve"> </w:t>
      </w:r>
      <w:r>
        <w:t>helps</w:t>
      </w:r>
      <w:r>
        <w:rPr>
          <w:spacing w:val="-12"/>
        </w:rPr>
        <w:t xml:space="preserve"> </w:t>
      </w:r>
      <w:r>
        <w:t>reveal</w:t>
      </w:r>
      <w:r>
        <w:rPr>
          <w:spacing w:val="-12"/>
        </w:rPr>
        <w:t xml:space="preserve"> </w:t>
      </w:r>
      <w:r>
        <w:t>failures</w:t>
      </w:r>
      <w:r>
        <w:rPr>
          <w:spacing w:val="-12"/>
        </w:rPr>
        <w:t xml:space="preserve"> </w:t>
      </w:r>
      <w:r>
        <w:t>that</w:t>
      </w:r>
      <w:r>
        <w:rPr>
          <w:spacing w:val="-12"/>
        </w:rPr>
        <w:t xml:space="preserve"> </w:t>
      </w:r>
      <w:r>
        <w:t>normal</w:t>
      </w:r>
      <w:r>
        <w:rPr>
          <w:spacing w:val="-12"/>
        </w:rPr>
        <w:t xml:space="preserve"> </w:t>
      </w:r>
      <w:r>
        <w:t>usage tests may not detect.</w:t>
      </w:r>
    </w:p>
    <w:p w14:paraId="303187B1">
      <w:pPr>
        <w:pStyle w:val="7"/>
        <w:spacing w:before="124"/>
        <w:ind w:left="0"/>
        <w:rPr>
          <w:sz w:val="32"/>
        </w:rPr>
      </w:pPr>
    </w:p>
    <w:p w14:paraId="133D8D4A">
      <w:pPr>
        <w:pStyle w:val="2"/>
      </w:pPr>
      <w:r>
        <w:rPr>
          <w:color w:val="163A5E"/>
        </w:rPr>
        <w:t xml:space="preserve">Question </w:t>
      </w:r>
      <w:r>
        <w:rPr>
          <w:color w:val="163A5E"/>
          <w:spacing w:val="-5"/>
        </w:rPr>
        <w:t>19</w:t>
      </w:r>
    </w:p>
    <w:p w14:paraId="2C1B6EC9">
      <w:pPr>
        <w:pStyle w:val="3"/>
        <w:spacing w:line="285" w:lineRule="auto"/>
      </w:pPr>
      <w:r>
        <w:rPr>
          <w:color w:val="163A5E"/>
        </w:rPr>
        <w:t>A company lacks proper documentation of defects, making it difficult to track issues.</w:t>
      </w:r>
      <w:r>
        <w:rPr>
          <w:color w:val="163A5E"/>
          <w:spacing w:val="40"/>
        </w:rPr>
        <w:t xml:space="preserve"> </w:t>
      </w:r>
      <w:r>
        <w:rPr>
          <w:color w:val="163A5E"/>
        </w:rPr>
        <w:t>Apply defect repository concepts to address this problem. Explain how documentation</w:t>
      </w:r>
      <w:r>
        <w:rPr>
          <w:color w:val="163A5E"/>
          <w:spacing w:val="40"/>
        </w:rPr>
        <w:t xml:space="preserve"> </w:t>
      </w:r>
      <w:r>
        <w:rPr>
          <w:color w:val="163A5E"/>
        </w:rPr>
        <w:t>improves defect management. Illustrate how structured repositories support analysis.</w:t>
      </w:r>
      <w:r>
        <w:rPr>
          <w:color w:val="163A5E"/>
          <w:spacing w:val="40"/>
        </w:rPr>
        <w:t xml:space="preserve"> </w:t>
      </w:r>
      <w:r>
        <w:rPr>
          <w:color w:val="163A5E"/>
        </w:rPr>
        <w:t>Suggest improvements in documentation practices.</w:t>
      </w:r>
    </w:p>
    <w:p w14:paraId="5E9338B1">
      <w:pPr>
        <w:pStyle w:val="4"/>
      </w:pPr>
      <w:r>
        <w:rPr>
          <w:spacing w:val="-2"/>
        </w:rPr>
        <w:t>Answer</w:t>
      </w:r>
    </w:p>
    <w:p w14:paraId="7463A41E">
      <w:pPr>
        <w:pStyle w:val="7"/>
        <w:spacing w:before="165" w:line="290" w:lineRule="auto"/>
      </w:pPr>
      <w:r>
        <w:rPr>
          <w:b/>
        </w:rPr>
        <w:t>Defect</w:t>
      </w:r>
      <w:r>
        <w:rPr>
          <w:b/>
          <w:spacing w:val="-11"/>
        </w:rPr>
        <w:t xml:space="preserve"> </w:t>
      </w:r>
      <w:r>
        <w:rPr>
          <w:b/>
        </w:rPr>
        <w:t>repository:</w:t>
      </w:r>
      <w:r>
        <w:rPr>
          <w:b/>
          <w:spacing w:val="-11"/>
        </w:rPr>
        <w:t xml:space="preserve"> </w:t>
      </w:r>
      <w:r>
        <w:t>A</w:t>
      </w:r>
      <w:r>
        <w:rPr>
          <w:spacing w:val="-11"/>
        </w:rPr>
        <w:t xml:space="preserve"> </w:t>
      </w:r>
      <w:r>
        <w:t>central,</w:t>
      </w:r>
      <w:r>
        <w:rPr>
          <w:spacing w:val="-11"/>
        </w:rPr>
        <w:t xml:space="preserve"> </w:t>
      </w:r>
      <w:r>
        <w:t>searchable</w:t>
      </w:r>
      <w:r>
        <w:rPr>
          <w:spacing w:val="-11"/>
        </w:rPr>
        <w:t xml:space="preserve"> </w:t>
      </w:r>
      <w:r>
        <w:t>record</w:t>
      </w:r>
      <w:r>
        <w:rPr>
          <w:spacing w:val="-11"/>
        </w:rPr>
        <w:t xml:space="preserve"> </w:t>
      </w:r>
      <w:r>
        <w:t>of</w:t>
      </w:r>
      <w:r>
        <w:rPr>
          <w:spacing w:val="-11"/>
        </w:rPr>
        <w:t xml:space="preserve"> </w:t>
      </w:r>
      <w:r>
        <w:t>reported</w:t>
      </w:r>
      <w:r>
        <w:rPr>
          <w:spacing w:val="-11"/>
        </w:rPr>
        <w:t xml:space="preserve"> </w:t>
      </w:r>
      <w:r>
        <w:t>issues,</w:t>
      </w:r>
      <w:r>
        <w:rPr>
          <w:spacing w:val="-11"/>
        </w:rPr>
        <w:t xml:space="preserve"> </w:t>
      </w:r>
      <w:r>
        <w:t>their</w:t>
      </w:r>
      <w:r>
        <w:rPr>
          <w:spacing w:val="-11"/>
        </w:rPr>
        <w:t xml:space="preserve"> </w:t>
      </w:r>
      <w:r>
        <w:t>evidence,</w:t>
      </w:r>
      <w:r>
        <w:rPr>
          <w:spacing w:val="-11"/>
        </w:rPr>
        <w:t xml:space="preserve"> </w:t>
      </w:r>
      <w:r>
        <w:t>classification,</w:t>
      </w:r>
      <w:r>
        <w:rPr>
          <w:spacing w:val="-11"/>
        </w:rPr>
        <w:t xml:space="preserve"> </w:t>
      </w:r>
      <w:r>
        <w:t>ownership,</w:t>
      </w:r>
      <w:r>
        <w:rPr>
          <w:spacing w:val="-11"/>
        </w:rPr>
        <w:t xml:space="preserve"> </w:t>
      </w:r>
      <w:r>
        <w:t>status, root cause, fix, and verification.</w:t>
      </w:r>
    </w:p>
    <w:p w14:paraId="669C1B32">
      <w:pPr>
        <w:pStyle w:val="7"/>
        <w:spacing w:before="120" w:line="290" w:lineRule="auto"/>
      </w:pPr>
      <w:r>
        <w:rPr>
          <w:b/>
        </w:rPr>
        <w:t>Why</w:t>
      </w:r>
      <w:r>
        <w:rPr>
          <w:b/>
          <w:spacing w:val="-12"/>
        </w:rPr>
        <w:t xml:space="preserve"> </w:t>
      </w:r>
      <w:r>
        <w:rPr>
          <w:b/>
        </w:rPr>
        <w:t>documentation</w:t>
      </w:r>
      <w:r>
        <w:rPr>
          <w:b/>
          <w:spacing w:val="-12"/>
        </w:rPr>
        <w:t xml:space="preserve"> </w:t>
      </w:r>
      <w:r>
        <w:rPr>
          <w:b/>
        </w:rPr>
        <w:t>matters:</w:t>
      </w:r>
      <w:r>
        <w:rPr>
          <w:b/>
          <w:spacing w:val="-12"/>
        </w:rPr>
        <w:t xml:space="preserve"> </w:t>
      </w:r>
      <w:r>
        <w:t>It</w:t>
      </w:r>
      <w:r>
        <w:rPr>
          <w:spacing w:val="-12"/>
        </w:rPr>
        <w:t xml:space="preserve"> </w:t>
      </w:r>
      <w:r>
        <w:t>prevents</w:t>
      </w:r>
      <w:r>
        <w:rPr>
          <w:spacing w:val="-12"/>
        </w:rPr>
        <w:t xml:space="preserve"> </w:t>
      </w:r>
      <w:r>
        <w:t>information</w:t>
      </w:r>
      <w:r>
        <w:rPr>
          <w:spacing w:val="-12"/>
        </w:rPr>
        <w:t xml:space="preserve"> </w:t>
      </w:r>
      <w:r>
        <w:t>loss,</w:t>
      </w:r>
      <w:r>
        <w:rPr>
          <w:spacing w:val="-12"/>
        </w:rPr>
        <w:t xml:space="preserve"> </w:t>
      </w:r>
      <w:r>
        <w:t>supports</w:t>
      </w:r>
      <w:r>
        <w:rPr>
          <w:spacing w:val="-12"/>
        </w:rPr>
        <w:t xml:space="preserve"> </w:t>
      </w:r>
      <w:r>
        <w:t>prioritization,</w:t>
      </w:r>
      <w:r>
        <w:rPr>
          <w:spacing w:val="-12"/>
        </w:rPr>
        <w:t xml:space="preserve"> </w:t>
      </w:r>
      <w:r>
        <w:t>helps</w:t>
      </w:r>
      <w:r>
        <w:rPr>
          <w:spacing w:val="-12"/>
        </w:rPr>
        <w:t xml:space="preserve"> </w:t>
      </w:r>
      <w:r>
        <w:t>developers</w:t>
      </w:r>
      <w:r>
        <w:rPr>
          <w:spacing w:val="-12"/>
        </w:rPr>
        <w:t xml:space="preserve"> </w:t>
      </w:r>
      <w:r>
        <w:t>reproduce failures, avoids duplicate reports, and preserves lessons across releases.</w:t>
      </w:r>
    </w:p>
    <w:p w14:paraId="19608FC1">
      <w:pPr>
        <w:pStyle w:val="7"/>
        <w:spacing w:after="0" w:line="290" w:lineRule="auto"/>
        <w:sectPr>
          <w:pgSz w:w="11910" w:h="16840"/>
          <w:pgMar w:top="1000" w:right="1133" w:bottom="740" w:left="1133" w:header="0" w:footer="512" w:gutter="0"/>
          <w:cols w:space="720" w:num="1"/>
        </w:sectPr>
      </w:pPr>
    </w:p>
    <w:p w14:paraId="00425913">
      <w:pPr>
        <w:pStyle w:val="7"/>
        <w:spacing w:before="75" w:line="290" w:lineRule="auto"/>
        <w:ind w:right="173"/>
        <w:jc w:val="both"/>
      </w:pPr>
      <w:r>
        <w:rPr>
          <w:b/>
        </w:rPr>
        <w:t>Example</w:t>
      </w:r>
      <w:r>
        <w:rPr>
          <w:b/>
          <w:spacing w:val="-5"/>
        </w:rPr>
        <w:t xml:space="preserve"> </w:t>
      </w:r>
      <w:r>
        <w:rPr>
          <w:b/>
        </w:rPr>
        <w:t>record:</w:t>
      </w:r>
      <w:r>
        <w:rPr>
          <w:b/>
          <w:spacing w:val="-5"/>
        </w:rPr>
        <w:t xml:space="preserve"> </w:t>
      </w:r>
      <w:r>
        <w:t>For</w:t>
      </w:r>
      <w:r>
        <w:rPr>
          <w:spacing w:val="-5"/>
        </w:rPr>
        <w:t xml:space="preserve"> </w:t>
      </w:r>
      <w:r>
        <w:t>a</w:t>
      </w:r>
      <w:r>
        <w:rPr>
          <w:spacing w:val="-5"/>
        </w:rPr>
        <w:t xml:space="preserve"> </w:t>
      </w:r>
      <w:r>
        <w:t>failed</w:t>
      </w:r>
      <w:r>
        <w:rPr>
          <w:spacing w:val="-5"/>
        </w:rPr>
        <w:t xml:space="preserve"> </w:t>
      </w:r>
      <w:r>
        <w:t>login</w:t>
      </w:r>
      <w:r>
        <w:rPr>
          <w:spacing w:val="-5"/>
        </w:rPr>
        <w:t xml:space="preserve"> </w:t>
      </w:r>
      <w:r>
        <w:t>test,</w:t>
      </w:r>
      <w:r>
        <w:rPr>
          <w:spacing w:val="-5"/>
        </w:rPr>
        <w:t xml:space="preserve"> </w:t>
      </w:r>
      <w:r>
        <w:t>record</w:t>
      </w:r>
      <w:r>
        <w:rPr>
          <w:spacing w:val="-5"/>
        </w:rPr>
        <w:t xml:space="preserve"> </w:t>
      </w:r>
      <w:r>
        <w:t>the</w:t>
      </w:r>
      <w:r>
        <w:rPr>
          <w:spacing w:val="-5"/>
        </w:rPr>
        <w:t xml:space="preserve"> </w:t>
      </w:r>
      <w:r>
        <w:t>defect</w:t>
      </w:r>
      <w:r>
        <w:rPr>
          <w:spacing w:val="-5"/>
        </w:rPr>
        <w:t xml:space="preserve"> </w:t>
      </w:r>
      <w:r>
        <w:t>ID,</w:t>
      </w:r>
      <w:r>
        <w:rPr>
          <w:spacing w:val="-5"/>
        </w:rPr>
        <w:t xml:space="preserve"> </w:t>
      </w:r>
      <w:r>
        <w:t>title,</w:t>
      </w:r>
      <w:r>
        <w:rPr>
          <w:spacing w:val="-5"/>
        </w:rPr>
        <w:t xml:space="preserve"> </w:t>
      </w:r>
      <w:r>
        <w:t>app/build,</w:t>
      </w:r>
      <w:r>
        <w:rPr>
          <w:spacing w:val="-5"/>
        </w:rPr>
        <w:t xml:space="preserve"> </w:t>
      </w:r>
      <w:r>
        <w:t>browser</w:t>
      </w:r>
      <w:r>
        <w:rPr>
          <w:spacing w:val="-5"/>
        </w:rPr>
        <w:t xml:space="preserve"> </w:t>
      </w:r>
      <w:r>
        <w:t>or</w:t>
      </w:r>
      <w:r>
        <w:rPr>
          <w:spacing w:val="-5"/>
        </w:rPr>
        <w:t xml:space="preserve"> </w:t>
      </w:r>
      <w:r>
        <w:t>device,</w:t>
      </w:r>
      <w:r>
        <w:rPr>
          <w:spacing w:val="-5"/>
        </w:rPr>
        <w:t xml:space="preserve"> </w:t>
      </w:r>
      <w:r>
        <w:t>test</w:t>
      </w:r>
      <w:r>
        <w:rPr>
          <w:spacing w:val="-5"/>
        </w:rPr>
        <w:t xml:space="preserve"> </w:t>
      </w:r>
      <w:r>
        <w:t>account</w:t>
      </w:r>
      <w:r>
        <w:rPr>
          <w:spacing w:val="-5"/>
        </w:rPr>
        <w:t xml:space="preserve"> </w:t>
      </w:r>
      <w:r>
        <w:t>type (not</w:t>
      </w:r>
      <w:r>
        <w:rPr>
          <w:spacing w:val="-11"/>
        </w:rPr>
        <w:t xml:space="preserve"> </w:t>
      </w:r>
      <w:r>
        <w:t>its</w:t>
      </w:r>
      <w:r>
        <w:rPr>
          <w:spacing w:val="-11"/>
        </w:rPr>
        <w:t xml:space="preserve"> </w:t>
      </w:r>
      <w:r>
        <w:t>password),</w:t>
      </w:r>
      <w:r>
        <w:rPr>
          <w:spacing w:val="-11"/>
        </w:rPr>
        <w:t xml:space="preserve"> </w:t>
      </w:r>
      <w:r>
        <w:t>preconditions,</w:t>
      </w:r>
      <w:r>
        <w:rPr>
          <w:spacing w:val="-11"/>
        </w:rPr>
        <w:t xml:space="preserve"> </w:t>
      </w:r>
      <w:r>
        <w:t>steps,</w:t>
      </w:r>
      <w:r>
        <w:rPr>
          <w:spacing w:val="-11"/>
        </w:rPr>
        <w:t xml:space="preserve"> </w:t>
      </w:r>
      <w:r>
        <w:t>expected</w:t>
      </w:r>
      <w:r>
        <w:rPr>
          <w:spacing w:val="-11"/>
        </w:rPr>
        <w:t xml:space="preserve"> </w:t>
      </w:r>
      <w:r>
        <w:t>and</w:t>
      </w:r>
      <w:r>
        <w:rPr>
          <w:spacing w:val="-11"/>
        </w:rPr>
        <w:t xml:space="preserve"> </w:t>
      </w:r>
      <w:r>
        <w:t>actual</w:t>
      </w:r>
      <w:r>
        <w:rPr>
          <w:spacing w:val="-11"/>
        </w:rPr>
        <w:t xml:space="preserve"> </w:t>
      </w:r>
      <w:r>
        <w:t>behavior,</w:t>
      </w:r>
      <w:r>
        <w:rPr>
          <w:spacing w:val="-11"/>
        </w:rPr>
        <w:t xml:space="preserve"> </w:t>
      </w:r>
      <w:r>
        <w:t>timestamp,</w:t>
      </w:r>
      <w:r>
        <w:rPr>
          <w:spacing w:val="-11"/>
        </w:rPr>
        <w:t xml:space="preserve"> </w:t>
      </w:r>
      <w:r>
        <w:t>sanitized</w:t>
      </w:r>
      <w:r>
        <w:rPr>
          <w:spacing w:val="-11"/>
        </w:rPr>
        <w:t xml:space="preserve"> </w:t>
      </w:r>
      <w:r>
        <w:t>logs,</w:t>
      </w:r>
      <w:r>
        <w:rPr>
          <w:spacing w:val="-11"/>
        </w:rPr>
        <w:t xml:space="preserve"> </w:t>
      </w:r>
      <w:r>
        <w:t>severity,</w:t>
      </w:r>
      <w:r>
        <w:rPr>
          <w:spacing w:val="-11"/>
        </w:rPr>
        <w:t xml:space="preserve"> </w:t>
      </w:r>
      <w:r>
        <w:t>owner, status, and regression test.</w:t>
      </w:r>
    </w:p>
    <w:p w14:paraId="483627EA">
      <w:pPr>
        <w:pStyle w:val="7"/>
        <w:spacing w:line="290" w:lineRule="auto"/>
        <w:ind w:right="146"/>
      </w:pPr>
      <w:r>
        <w:rPr>
          <w:b/>
        </w:rPr>
        <w:t xml:space="preserve">Analysis: </w:t>
      </w:r>
      <w:r>
        <w:t>Filter repository data by module, defect type, release, severity, and root cause. If the same validation defect</w:t>
      </w:r>
      <w:r>
        <w:rPr>
          <w:spacing w:val="-9"/>
        </w:rPr>
        <w:t xml:space="preserve"> </w:t>
      </w:r>
      <w:r>
        <w:t>appears</w:t>
      </w:r>
      <w:r>
        <w:rPr>
          <w:spacing w:val="-9"/>
        </w:rPr>
        <w:t xml:space="preserve"> </w:t>
      </w:r>
      <w:r>
        <w:t>repeatedly,</w:t>
      </w:r>
      <w:r>
        <w:rPr>
          <w:spacing w:val="-9"/>
        </w:rPr>
        <w:t xml:space="preserve"> </w:t>
      </w:r>
      <w:r>
        <w:t>add</w:t>
      </w:r>
      <w:r>
        <w:rPr>
          <w:spacing w:val="-9"/>
        </w:rPr>
        <w:t xml:space="preserve"> </w:t>
      </w:r>
      <w:r>
        <w:t>focused</w:t>
      </w:r>
      <w:r>
        <w:rPr>
          <w:spacing w:val="-9"/>
        </w:rPr>
        <w:t xml:space="preserve"> </w:t>
      </w:r>
      <w:r>
        <w:t>tests</w:t>
      </w:r>
      <w:r>
        <w:rPr>
          <w:spacing w:val="-9"/>
        </w:rPr>
        <w:t xml:space="preserve"> </w:t>
      </w:r>
      <w:r>
        <w:t>and</w:t>
      </w:r>
      <w:r>
        <w:rPr>
          <w:spacing w:val="-9"/>
        </w:rPr>
        <w:t xml:space="preserve"> </w:t>
      </w:r>
      <w:r>
        <w:t>review</w:t>
      </w:r>
      <w:r>
        <w:rPr>
          <w:spacing w:val="-9"/>
        </w:rPr>
        <w:t xml:space="preserve"> </w:t>
      </w:r>
      <w:r>
        <w:t>shared</w:t>
      </w:r>
      <w:r>
        <w:rPr>
          <w:spacing w:val="-9"/>
        </w:rPr>
        <w:t xml:space="preserve"> </w:t>
      </w:r>
      <w:r>
        <w:t>validation</w:t>
      </w:r>
      <w:r>
        <w:rPr>
          <w:spacing w:val="-9"/>
        </w:rPr>
        <w:t xml:space="preserve"> </w:t>
      </w:r>
      <w:r>
        <w:t>logic.</w:t>
      </w:r>
      <w:r>
        <w:rPr>
          <w:spacing w:val="-9"/>
        </w:rPr>
        <w:t xml:space="preserve"> </w:t>
      </w:r>
      <w:r>
        <w:t>Track</w:t>
      </w:r>
      <w:r>
        <w:rPr>
          <w:spacing w:val="-9"/>
        </w:rPr>
        <w:t xml:space="preserve"> </w:t>
      </w:r>
      <w:r>
        <w:t>reopened</w:t>
      </w:r>
      <w:r>
        <w:rPr>
          <w:spacing w:val="-9"/>
        </w:rPr>
        <w:t xml:space="preserve"> </w:t>
      </w:r>
      <w:r>
        <w:t>defects</w:t>
      </w:r>
      <w:r>
        <w:rPr>
          <w:spacing w:val="-9"/>
        </w:rPr>
        <w:t xml:space="preserve"> </w:t>
      </w:r>
      <w:r>
        <w:t>and</w:t>
      </w:r>
      <w:r>
        <w:rPr>
          <w:spacing w:val="-9"/>
        </w:rPr>
        <w:t xml:space="preserve"> </w:t>
      </w:r>
      <w:r>
        <w:t>time to resolution to identify process problems.</w:t>
      </w:r>
    </w:p>
    <w:p w14:paraId="5D659955">
      <w:pPr>
        <w:pStyle w:val="7"/>
        <w:spacing w:line="290" w:lineRule="auto"/>
      </w:pPr>
      <w:r>
        <w:rPr>
          <w:b/>
        </w:rPr>
        <w:t xml:space="preserve">Documentation improvements: </w:t>
      </w:r>
      <w:r>
        <w:t>Make required fields mandatory, use consistent categories and severity definitions,</w:t>
      </w:r>
      <w:r>
        <w:rPr>
          <w:spacing w:val="-10"/>
        </w:rPr>
        <w:t xml:space="preserve"> </w:t>
      </w:r>
      <w:r>
        <w:t>attach</w:t>
      </w:r>
      <w:r>
        <w:rPr>
          <w:spacing w:val="-10"/>
        </w:rPr>
        <w:t xml:space="preserve"> </w:t>
      </w:r>
      <w:r>
        <w:t>evidence,</w:t>
      </w:r>
      <w:r>
        <w:rPr>
          <w:spacing w:val="-10"/>
        </w:rPr>
        <w:t xml:space="preserve"> </w:t>
      </w:r>
      <w:r>
        <w:t>link</w:t>
      </w:r>
      <w:r>
        <w:rPr>
          <w:spacing w:val="-10"/>
        </w:rPr>
        <w:t xml:space="preserve"> </w:t>
      </w:r>
      <w:r>
        <w:t>defects</w:t>
      </w:r>
      <w:r>
        <w:rPr>
          <w:spacing w:val="-10"/>
        </w:rPr>
        <w:t xml:space="preserve"> </w:t>
      </w:r>
      <w:r>
        <w:t>to</w:t>
      </w:r>
      <w:r>
        <w:rPr>
          <w:spacing w:val="-10"/>
        </w:rPr>
        <w:t xml:space="preserve"> </w:t>
      </w:r>
      <w:r>
        <w:t>requirements</w:t>
      </w:r>
      <w:r>
        <w:rPr>
          <w:spacing w:val="-10"/>
        </w:rPr>
        <w:t xml:space="preserve"> </w:t>
      </w:r>
      <w:r>
        <w:t>and</w:t>
      </w:r>
      <w:r>
        <w:rPr>
          <w:spacing w:val="-10"/>
        </w:rPr>
        <w:t xml:space="preserve"> </w:t>
      </w:r>
      <w:r>
        <w:t>tests,</w:t>
      </w:r>
      <w:r>
        <w:rPr>
          <w:spacing w:val="-10"/>
        </w:rPr>
        <w:t xml:space="preserve"> </w:t>
      </w:r>
      <w:r>
        <w:t>protect</w:t>
      </w:r>
      <w:r>
        <w:rPr>
          <w:spacing w:val="-10"/>
        </w:rPr>
        <w:t xml:space="preserve"> </w:t>
      </w:r>
      <w:r>
        <w:t>confidential</w:t>
      </w:r>
      <w:r>
        <w:rPr>
          <w:spacing w:val="-10"/>
        </w:rPr>
        <w:t xml:space="preserve"> </w:t>
      </w:r>
      <w:r>
        <w:t>data,</w:t>
      </w:r>
      <w:r>
        <w:rPr>
          <w:spacing w:val="-10"/>
        </w:rPr>
        <w:t xml:space="preserve"> </w:t>
      </w:r>
      <w:r>
        <w:t>review</w:t>
      </w:r>
      <w:r>
        <w:rPr>
          <w:spacing w:val="-10"/>
        </w:rPr>
        <w:t xml:space="preserve"> </w:t>
      </w:r>
      <w:r>
        <w:t>duplicates,</w:t>
      </w:r>
      <w:r>
        <w:rPr>
          <w:spacing w:val="-10"/>
        </w:rPr>
        <w:t xml:space="preserve"> </w:t>
      </w:r>
      <w:r>
        <w:t>and close defects only after retesting.</w:t>
      </w:r>
    </w:p>
    <w:p w14:paraId="79C72A5C">
      <w:pPr>
        <w:pStyle w:val="7"/>
        <w:spacing w:line="290" w:lineRule="auto"/>
        <w:ind w:right="146"/>
      </w:pPr>
      <w:r>
        <mc:AlternateContent>
          <mc:Choice Requires="wps">
            <w:drawing>
              <wp:anchor distT="0" distB="0" distL="0" distR="0" simplePos="0" relativeHeight="251668480" behindDoc="0" locked="0" layoutInCell="1" allowOverlap="1">
                <wp:simplePos x="0" y="0"/>
                <wp:positionH relativeFrom="page">
                  <wp:posOffset>723900</wp:posOffset>
                </wp:positionH>
                <wp:positionV relativeFrom="paragraph">
                  <wp:posOffset>542290</wp:posOffset>
                </wp:positionV>
                <wp:extent cx="6111875" cy="1270"/>
                <wp:effectExtent l="0" t="0" r="0" b="0"/>
                <wp:wrapNone/>
                <wp:docPr id="23" name="Graphic 23"/>
                <wp:cNvGraphicFramePr/>
                <a:graphic xmlns:a="http://schemas.openxmlformats.org/drawingml/2006/main">
                  <a:graphicData uri="http://schemas.microsoft.com/office/word/2010/wordprocessingShape">
                    <wps:wsp>
                      <wps:cNvSpPr/>
                      <wps:spPr>
                        <a:xfrm>
                          <a:off x="0" y="0"/>
                          <a:ext cx="6111875" cy="1270"/>
                        </a:xfrm>
                        <a:custGeom>
                          <a:avLst/>
                          <a:gdLst/>
                          <a:ahLst/>
                          <a:cxnLst/>
                          <a:rect l="l" t="t" r="r" b="b"/>
                          <a:pathLst>
                            <a:path w="6111875">
                              <a:moveTo>
                                <a:pt x="0" y="0"/>
                              </a:moveTo>
                              <a:lnTo>
                                <a:pt x="6111599" y="0"/>
                              </a:lnTo>
                            </a:path>
                          </a:pathLst>
                        </a:custGeom>
                        <a:ln w="5715">
                          <a:solidFill>
                            <a:srgbClr val="D4DDE8"/>
                          </a:solidFill>
                          <a:prstDash val="solid"/>
                        </a:ln>
                      </wps:spPr>
                      <wps:bodyPr wrap="square" lIns="0" tIns="0" rIns="0" bIns="0" rtlCol="0">
                        <a:noAutofit/>
                      </wps:bodyPr>
                    </wps:wsp>
                  </a:graphicData>
                </a:graphic>
              </wp:anchor>
            </w:drawing>
          </mc:Choice>
          <mc:Fallback>
            <w:pict>
              <v:shape id="Graphic 23" o:spid="_x0000_s1026" o:spt="100" style="position:absolute;left:0pt;margin-left:57pt;margin-top:42.7pt;height:0.1pt;width:481.25pt;mso-position-horizontal-relative:page;z-index:251668480;mso-width-relative:page;mso-height-relative:page;" filled="f" stroked="t" coordsize="6111875,1" o:gfxdata="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uXE3fdgAAAAKAQAA&#10;DwAAAAAAAAABACAAAAAiAAAAZHJzL2Rvd25yZXYueG1sUEsBAhQAFAAAAAgAh07iQECjDmsZAgAA&#10;fAQAAA4AAAAAAAAAAQAgAAAAJwEAAGRycy9lMm9Eb2MueG1sUEsFBgAAAAAGAAYAWQEAALIFAAAA&#10;AA==&#10;" path="m0,0l6111599,0e">
                <v:fill on="f" focussize="0,0"/>
                <v:stroke weight="0.45pt" color="#D4DDE8" joinstyle="round"/>
                <v:imagedata o:title=""/>
                <o:lock v:ext="edit" aspectratio="f"/>
                <v:textbox inset="0mm,0mm,0mm,0mm"/>
              </v:shape>
            </w:pict>
          </mc:Fallback>
        </mc:AlternateContent>
      </w:r>
      <w:r>
        <w:rPr>
          <w:b/>
        </w:rPr>
        <w:t>Conclusion:</w:t>
      </w:r>
      <w:r>
        <w:rPr>
          <w:b/>
          <w:spacing w:val="-12"/>
        </w:rPr>
        <w:t xml:space="preserve"> </w:t>
      </w:r>
      <w:r>
        <w:t>Accurate</w:t>
      </w:r>
      <w:r>
        <w:rPr>
          <w:spacing w:val="-12"/>
        </w:rPr>
        <w:t xml:space="preserve"> </w:t>
      </w:r>
      <w:r>
        <w:t>documentation</w:t>
      </w:r>
      <w:r>
        <w:rPr>
          <w:spacing w:val="-12"/>
        </w:rPr>
        <w:t xml:space="preserve"> </w:t>
      </w:r>
      <w:r>
        <w:t>transforms</w:t>
      </w:r>
      <w:r>
        <w:rPr>
          <w:spacing w:val="-12"/>
        </w:rPr>
        <w:t xml:space="preserve"> </w:t>
      </w:r>
      <w:r>
        <w:t>defect</w:t>
      </w:r>
      <w:r>
        <w:rPr>
          <w:spacing w:val="-12"/>
        </w:rPr>
        <w:t xml:space="preserve"> </w:t>
      </w:r>
      <w:r>
        <w:t>tracking</w:t>
      </w:r>
      <w:r>
        <w:rPr>
          <w:spacing w:val="-12"/>
        </w:rPr>
        <w:t xml:space="preserve"> </w:t>
      </w:r>
      <w:r>
        <w:t>from</w:t>
      </w:r>
      <w:r>
        <w:rPr>
          <w:spacing w:val="-12"/>
        </w:rPr>
        <w:t xml:space="preserve"> </w:t>
      </w:r>
      <w:r>
        <w:t>informal</w:t>
      </w:r>
      <w:r>
        <w:rPr>
          <w:spacing w:val="-12"/>
        </w:rPr>
        <w:t xml:space="preserve"> </w:t>
      </w:r>
      <w:r>
        <w:t>messages</w:t>
      </w:r>
      <w:r>
        <w:rPr>
          <w:spacing w:val="-12"/>
        </w:rPr>
        <w:t xml:space="preserve"> </w:t>
      </w:r>
      <w:r>
        <w:t>into</w:t>
      </w:r>
      <w:r>
        <w:rPr>
          <w:spacing w:val="-12"/>
        </w:rPr>
        <w:t xml:space="preserve"> </w:t>
      </w:r>
      <w:r>
        <w:t>a</w:t>
      </w:r>
      <w:r>
        <w:rPr>
          <w:spacing w:val="-12"/>
        </w:rPr>
        <w:t xml:space="preserve"> </w:t>
      </w:r>
      <w:r>
        <w:t>dependable process for diagnosis, reporting, and continuous quality improvement.</w:t>
      </w:r>
    </w:p>
    <w:p w14:paraId="29DB3910">
      <w:pPr>
        <w:pStyle w:val="7"/>
        <w:spacing w:before="123"/>
        <w:ind w:left="0"/>
        <w:rPr>
          <w:sz w:val="32"/>
        </w:rPr>
      </w:pPr>
    </w:p>
    <w:p w14:paraId="476D278E">
      <w:pPr>
        <w:pStyle w:val="2"/>
        <w:spacing w:before="1"/>
      </w:pPr>
      <w:r>
        <w:rPr>
          <w:color w:val="163A5E"/>
        </w:rPr>
        <w:t xml:space="preserve">Question </w:t>
      </w:r>
      <w:r>
        <w:rPr>
          <w:color w:val="163A5E"/>
          <w:spacing w:val="-5"/>
        </w:rPr>
        <w:t>20</w:t>
      </w:r>
    </w:p>
    <w:p w14:paraId="3DE6F3A6">
      <w:pPr>
        <w:pStyle w:val="3"/>
        <w:spacing w:before="231" w:line="285" w:lineRule="auto"/>
      </w:pPr>
      <w:r>
        <w:rPr>
          <w:color w:val="163A5E"/>
        </w:rPr>
        <w:t>A banking system shows repeated failures in transaction processing due to improper</w:t>
      </w:r>
      <w:r>
        <w:rPr>
          <w:color w:val="163A5E"/>
          <w:spacing w:val="40"/>
        </w:rPr>
        <w:t xml:space="preserve"> </w:t>
      </w:r>
      <w:r>
        <w:rPr>
          <w:color w:val="163A5E"/>
        </w:rPr>
        <w:t>testing practices. Apply software testing principles to redesign the testing approach.</w:t>
      </w:r>
      <w:r>
        <w:rPr>
          <w:color w:val="163A5E"/>
          <w:spacing w:val="40"/>
        </w:rPr>
        <w:t xml:space="preserve"> </w:t>
      </w:r>
      <w:r>
        <w:rPr>
          <w:color w:val="163A5E"/>
        </w:rPr>
        <w:t>Explain how structured testing improves quality. Illustrate your solution with examples.</w:t>
      </w:r>
      <w:r>
        <w:rPr>
          <w:color w:val="163A5E"/>
          <w:spacing w:val="40"/>
        </w:rPr>
        <w:t xml:space="preserve"> </w:t>
      </w:r>
      <w:r>
        <w:rPr>
          <w:color w:val="163A5E"/>
        </w:rPr>
        <w:t>Suggest techniques to enhance defect detection.</w:t>
      </w:r>
    </w:p>
    <w:p w14:paraId="5CDF1FD9">
      <w:pPr>
        <w:pStyle w:val="4"/>
      </w:pPr>
      <w:r>
        <w:rPr>
          <w:spacing w:val="-2"/>
        </w:rPr>
        <w:t>Answer</w:t>
      </w:r>
    </w:p>
    <w:p w14:paraId="6BCB0B44">
      <w:pPr>
        <w:pStyle w:val="7"/>
        <w:spacing w:before="166" w:line="290" w:lineRule="auto"/>
      </w:pPr>
      <w:r>
        <w:rPr>
          <w:b/>
        </w:rPr>
        <w:t xml:space="preserve">Redesigned approach: </w:t>
      </w:r>
      <w:r>
        <w:t>Analyze transaction requirements, identify risks, prepare a test plan, design traceable cases,</w:t>
      </w:r>
      <w:r>
        <w:rPr>
          <w:spacing w:val="-10"/>
        </w:rPr>
        <w:t xml:space="preserve"> </w:t>
      </w:r>
      <w:r>
        <w:t>create</w:t>
      </w:r>
      <w:r>
        <w:rPr>
          <w:spacing w:val="-10"/>
        </w:rPr>
        <w:t xml:space="preserve"> </w:t>
      </w:r>
      <w:r>
        <w:t>controlled</w:t>
      </w:r>
      <w:r>
        <w:rPr>
          <w:spacing w:val="-10"/>
        </w:rPr>
        <w:t xml:space="preserve"> </w:t>
      </w:r>
      <w:r>
        <w:t>test</w:t>
      </w:r>
      <w:r>
        <w:rPr>
          <w:spacing w:val="-10"/>
        </w:rPr>
        <w:t xml:space="preserve"> </w:t>
      </w:r>
      <w:r>
        <w:t>data,</w:t>
      </w:r>
      <w:r>
        <w:rPr>
          <w:spacing w:val="-10"/>
        </w:rPr>
        <w:t xml:space="preserve"> </w:t>
      </w:r>
      <w:r>
        <w:t>execute</w:t>
      </w:r>
      <w:r>
        <w:rPr>
          <w:spacing w:val="-10"/>
        </w:rPr>
        <w:t xml:space="preserve"> </w:t>
      </w:r>
      <w:r>
        <w:t>tests</w:t>
      </w:r>
      <w:r>
        <w:rPr>
          <w:spacing w:val="-10"/>
        </w:rPr>
        <w:t xml:space="preserve"> </w:t>
      </w:r>
      <w:r>
        <w:t>in</w:t>
      </w:r>
      <w:r>
        <w:rPr>
          <w:spacing w:val="-10"/>
        </w:rPr>
        <w:t xml:space="preserve"> </w:t>
      </w:r>
      <w:r>
        <w:t>a</w:t>
      </w:r>
      <w:r>
        <w:rPr>
          <w:spacing w:val="-10"/>
        </w:rPr>
        <w:t xml:space="preserve"> </w:t>
      </w:r>
      <w:r>
        <w:t>representative</w:t>
      </w:r>
      <w:r>
        <w:rPr>
          <w:spacing w:val="-10"/>
        </w:rPr>
        <w:t xml:space="preserve"> </w:t>
      </w:r>
      <w:r>
        <w:t>environment,</w:t>
      </w:r>
      <w:r>
        <w:rPr>
          <w:spacing w:val="-10"/>
        </w:rPr>
        <w:t xml:space="preserve"> </w:t>
      </w:r>
      <w:r>
        <w:t>report</w:t>
      </w:r>
      <w:r>
        <w:rPr>
          <w:spacing w:val="-10"/>
        </w:rPr>
        <w:t xml:space="preserve"> </w:t>
      </w:r>
      <w:r>
        <w:t>defects,</w:t>
      </w:r>
      <w:r>
        <w:rPr>
          <w:spacing w:val="-10"/>
        </w:rPr>
        <w:t xml:space="preserve"> </w:t>
      </w:r>
      <w:r>
        <w:t>verify</w:t>
      </w:r>
      <w:r>
        <w:rPr>
          <w:spacing w:val="-10"/>
        </w:rPr>
        <w:t xml:space="preserve"> </w:t>
      </w:r>
      <w:r>
        <w:t>fixes,</w:t>
      </w:r>
      <w:r>
        <w:rPr>
          <w:spacing w:val="-10"/>
        </w:rPr>
        <w:t xml:space="preserve"> </w:t>
      </w:r>
      <w:r>
        <w:t>and</w:t>
      </w:r>
      <w:r>
        <w:rPr>
          <w:spacing w:val="-10"/>
        </w:rPr>
        <w:t xml:space="preserve"> </w:t>
      </w:r>
      <w:r>
        <w:t>run regression tests before release.</w:t>
      </w:r>
    </w:p>
    <w:p w14:paraId="4898C192">
      <w:pPr>
        <w:pStyle w:val="4"/>
        <w:spacing w:before="119"/>
      </w:pPr>
      <w:r>
        <w:t>Important</w:t>
      </w:r>
      <w:r>
        <w:rPr>
          <w:spacing w:val="-14"/>
        </w:rPr>
        <w:t xml:space="preserve"> </w:t>
      </w:r>
      <w:r>
        <w:t>test</w:t>
      </w:r>
      <w:r>
        <w:rPr>
          <w:spacing w:val="-13"/>
        </w:rPr>
        <w:t xml:space="preserve"> </w:t>
      </w:r>
      <w:r>
        <w:rPr>
          <w:spacing w:val="-2"/>
        </w:rPr>
        <w:t>areas:</w:t>
      </w:r>
    </w:p>
    <w:p w14:paraId="730F7117">
      <w:pPr>
        <w:pStyle w:val="10"/>
        <w:numPr>
          <w:ilvl w:val="0"/>
          <w:numId w:val="11"/>
        </w:numPr>
        <w:tabs>
          <w:tab w:val="left" w:pos="124"/>
        </w:tabs>
        <w:spacing w:before="165" w:after="0" w:line="240" w:lineRule="auto"/>
        <w:ind w:left="124" w:right="0" w:hanging="117"/>
        <w:jc w:val="left"/>
        <w:rPr>
          <w:sz w:val="19"/>
        </w:rPr>
      </w:pPr>
      <w:r>
        <w:rPr>
          <w:b/>
          <w:spacing w:val="-2"/>
          <w:sz w:val="19"/>
        </w:rPr>
        <w:t>Functional:</w:t>
      </w:r>
      <w:r>
        <w:rPr>
          <w:b/>
          <w:sz w:val="19"/>
        </w:rPr>
        <w:t xml:space="preserve"> </w:t>
      </w:r>
      <w:r>
        <w:rPr>
          <w:spacing w:val="-2"/>
          <w:sz w:val="19"/>
        </w:rPr>
        <w:t>Successful</w:t>
      </w:r>
      <w:r>
        <w:rPr>
          <w:spacing w:val="1"/>
          <w:sz w:val="19"/>
        </w:rPr>
        <w:t xml:space="preserve"> </w:t>
      </w:r>
      <w:r>
        <w:rPr>
          <w:spacing w:val="-2"/>
          <w:sz w:val="19"/>
        </w:rPr>
        <w:t>transfer,</w:t>
      </w:r>
      <w:r>
        <w:rPr>
          <w:spacing w:val="1"/>
          <w:sz w:val="19"/>
        </w:rPr>
        <w:t xml:space="preserve"> </w:t>
      </w:r>
      <w:r>
        <w:rPr>
          <w:spacing w:val="-2"/>
          <w:sz w:val="19"/>
        </w:rPr>
        <w:t>balance</w:t>
      </w:r>
      <w:r>
        <w:rPr>
          <w:spacing w:val="1"/>
          <w:sz w:val="19"/>
        </w:rPr>
        <w:t xml:space="preserve"> </w:t>
      </w:r>
      <w:r>
        <w:rPr>
          <w:spacing w:val="-2"/>
          <w:sz w:val="19"/>
        </w:rPr>
        <w:t>update,</w:t>
      </w:r>
      <w:r>
        <w:rPr>
          <w:spacing w:val="1"/>
          <w:sz w:val="19"/>
        </w:rPr>
        <w:t xml:space="preserve"> </w:t>
      </w:r>
      <w:r>
        <w:rPr>
          <w:spacing w:val="-2"/>
          <w:sz w:val="19"/>
        </w:rPr>
        <w:t>transaction</w:t>
      </w:r>
      <w:r>
        <w:rPr>
          <w:spacing w:val="1"/>
          <w:sz w:val="19"/>
        </w:rPr>
        <w:t xml:space="preserve"> </w:t>
      </w:r>
      <w:r>
        <w:rPr>
          <w:spacing w:val="-2"/>
          <w:sz w:val="19"/>
        </w:rPr>
        <w:t>history,</w:t>
      </w:r>
      <w:r>
        <w:rPr>
          <w:spacing w:val="1"/>
          <w:sz w:val="19"/>
        </w:rPr>
        <w:t xml:space="preserve"> </w:t>
      </w:r>
      <w:r>
        <w:rPr>
          <w:spacing w:val="-2"/>
          <w:sz w:val="19"/>
        </w:rPr>
        <w:t>fees,</w:t>
      </w:r>
      <w:r>
        <w:rPr>
          <w:spacing w:val="1"/>
          <w:sz w:val="19"/>
        </w:rPr>
        <w:t xml:space="preserve"> </w:t>
      </w:r>
      <w:r>
        <w:rPr>
          <w:spacing w:val="-2"/>
          <w:sz w:val="19"/>
        </w:rPr>
        <w:t>and</w:t>
      </w:r>
      <w:r>
        <w:rPr>
          <w:spacing w:val="1"/>
          <w:sz w:val="19"/>
        </w:rPr>
        <w:t xml:space="preserve"> </w:t>
      </w:r>
      <w:r>
        <w:rPr>
          <w:spacing w:val="-2"/>
          <w:sz w:val="19"/>
        </w:rPr>
        <w:t>receipts.</w:t>
      </w:r>
    </w:p>
    <w:p w14:paraId="7C968C8D">
      <w:pPr>
        <w:pStyle w:val="10"/>
        <w:numPr>
          <w:ilvl w:val="0"/>
          <w:numId w:val="11"/>
        </w:numPr>
        <w:tabs>
          <w:tab w:val="left" w:pos="124"/>
        </w:tabs>
        <w:spacing w:before="166" w:after="0" w:line="240" w:lineRule="auto"/>
        <w:ind w:left="124" w:right="0" w:hanging="117"/>
        <w:jc w:val="left"/>
        <w:rPr>
          <w:sz w:val="19"/>
        </w:rPr>
      </w:pPr>
      <w:r>
        <w:rPr>
          <w:b/>
          <w:spacing w:val="-2"/>
          <w:sz w:val="19"/>
        </w:rPr>
        <w:t>Negative:</w:t>
      </w:r>
      <w:r>
        <w:rPr>
          <w:b/>
          <w:spacing w:val="1"/>
          <w:sz w:val="19"/>
        </w:rPr>
        <w:t xml:space="preserve"> </w:t>
      </w:r>
      <w:r>
        <w:rPr>
          <w:spacing w:val="-2"/>
          <w:sz w:val="19"/>
        </w:rPr>
        <w:t>Insufficient</w:t>
      </w:r>
      <w:r>
        <w:rPr>
          <w:spacing w:val="1"/>
          <w:sz w:val="19"/>
        </w:rPr>
        <w:t xml:space="preserve"> </w:t>
      </w:r>
      <w:r>
        <w:rPr>
          <w:spacing w:val="-2"/>
          <w:sz w:val="19"/>
        </w:rPr>
        <w:t>funds,</w:t>
      </w:r>
      <w:r>
        <w:rPr>
          <w:spacing w:val="2"/>
          <w:sz w:val="19"/>
        </w:rPr>
        <w:t xml:space="preserve"> </w:t>
      </w:r>
      <w:r>
        <w:rPr>
          <w:spacing w:val="-2"/>
          <w:sz w:val="19"/>
        </w:rPr>
        <w:t>invalid</w:t>
      </w:r>
      <w:r>
        <w:rPr>
          <w:spacing w:val="1"/>
          <w:sz w:val="19"/>
        </w:rPr>
        <w:t xml:space="preserve"> </w:t>
      </w:r>
      <w:r>
        <w:rPr>
          <w:spacing w:val="-2"/>
          <w:sz w:val="19"/>
        </w:rPr>
        <w:t>account,</w:t>
      </w:r>
      <w:r>
        <w:rPr>
          <w:spacing w:val="2"/>
          <w:sz w:val="19"/>
        </w:rPr>
        <w:t xml:space="preserve"> </w:t>
      </w:r>
      <w:r>
        <w:rPr>
          <w:spacing w:val="-2"/>
          <w:sz w:val="19"/>
        </w:rPr>
        <w:t>unauthorized</w:t>
      </w:r>
      <w:r>
        <w:rPr>
          <w:spacing w:val="1"/>
          <w:sz w:val="19"/>
        </w:rPr>
        <w:t xml:space="preserve"> </w:t>
      </w:r>
      <w:r>
        <w:rPr>
          <w:spacing w:val="-2"/>
          <w:sz w:val="19"/>
        </w:rPr>
        <w:t>transfer,</w:t>
      </w:r>
      <w:r>
        <w:rPr>
          <w:spacing w:val="2"/>
          <w:sz w:val="19"/>
        </w:rPr>
        <w:t xml:space="preserve"> </w:t>
      </w:r>
      <w:r>
        <w:rPr>
          <w:spacing w:val="-2"/>
          <w:sz w:val="19"/>
        </w:rPr>
        <w:t>and</w:t>
      </w:r>
      <w:r>
        <w:rPr>
          <w:spacing w:val="1"/>
          <w:sz w:val="19"/>
        </w:rPr>
        <w:t xml:space="preserve"> </w:t>
      </w:r>
      <w:r>
        <w:rPr>
          <w:spacing w:val="-2"/>
          <w:sz w:val="19"/>
        </w:rPr>
        <w:t>invalid</w:t>
      </w:r>
      <w:r>
        <w:rPr>
          <w:spacing w:val="2"/>
          <w:sz w:val="19"/>
        </w:rPr>
        <w:t xml:space="preserve"> </w:t>
      </w:r>
      <w:r>
        <w:rPr>
          <w:spacing w:val="-2"/>
          <w:sz w:val="19"/>
        </w:rPr>
        <w:t>amount.</w:t>
      </w:r>
    </w:p>
    <w:p w14:paraId="26F56126">
      <w:pPr>
        <w:pStyle w:val="10"/>
        <w:numPr>
          <w:ilvl w:val="0"/>
          <w:numId w:val="11"/>
        </w:numPr>
        <w:tabs>
          <w:tab w:val="left" w:pos="124"/>
        </w:tabs>
        <w:spacing w:before="165" w:after="0" w:line="240" w:lineRule="auto"/>
        <w:ind w:left="124" w:right="0" w:hanging="117"/>
        <w:jc w:val="left"/>
        <w:rPr>
          <w:sz w:val="19"/>
        </w:rPr>
      </w:pPr>
      <w:r>
        <w:rPr>
          <w:b/>
          <w:spacing w:val="-2"/>
          <w:sz w:val="19"/>
        </w:rPr>
        <w:t>Boundary:</w:t>
      </w:r>
      <w:r>
        <w:rPr>
          <w:b/>
          <w:spacing w:val="-1"/>
          <w:sz w:val="19"/>
        </w:rPr>
        <w:t xml:space="preserve"> </w:t>
      </w:r>
      <w:r>
        <w:rPr>
          <w:spacing w:val="-2"/>
          <w:sz w:val="19"/>
        </w:rPr>
        <w:t>Minimum/maximum</w:t>
      </w:r>
      <w:r>
        <w:rPr>
          <w:spacing w:val="-1"/>
          <w:sz w:val="19"/>
        </w:rPr>
        <w:t xml:space="preserve"> </w:t>
      </w:r>
      <w:r>
        <w:rPr>
          <w:spacing w:val="-2"/>
          <w:sz w:val="19"/>
        </w:rPr>
        <w:t>transfer</w:t>
      </w:r>
      <w:r>
        <w:rPr>
          <w:sz w:val="19"/>
        </w:rPr>
        <w:t xml:space="preserve"> </w:t>
      </w:r>
      <w:r>
        <w:rPr>
          <w:spacing w:val="-2"/>
          <w:sz w:val="19"/>
        </w:rPr>
        <w:t>values</w:t>
      </w:r>
      <w:r>
        <w:rPr>
          <w:spacing w:val="-1"/>
          <w:sz w:val="19"/>
        </w:rPr>
        <w:t xml:space="preserve"> </w:t>
      </w:r>
      <w:r>
        <w:rPr>
          <w:spacing w:val="-2"/>
          <w:sz w:val="19"/>
        </w:rPr>
        <w:t>and</w:t>
      </w:r>
      <w:r>
        <w:rPr>
          <w:spacing w:val="-1"/>
          <w:sz w:val="19"/>
        </w:rPr>
        <w:t xml:space="preserve"> </w:t>
      </w:r>
      <w:r>
        <w:rPr>
          <w:spacing w:val="-2"/>
          <w:sz w:val="19"/>
        </w:rPr>
        <w:t>daily</w:t>
      </w:r>
      <w:r>
        <w:rPr>
          <w:sz w:val="19"/>
        </w:rPr>
        <w:t xml:space="preserve"> </w:t>
      </w:r>
      <w:r>
        <w:rPr>
          <w:spacing w:val="-2"/>
          <w:sz w:val="19"/>
        </w:rPr>
        <w:t>limits.</w:t>
      </w:r>
    </w:p>
    <w:p w14:paraId="034F8118">
      <w:pPr>
        <w:pStyle w:val="10"/>
        <w:numPr>
          <w:ilvl w:val="0"/>
          <w:numId w:val="11"/>
        </w:numPr>
        <w:tabs>
          <w:tab w:val="left" w:pos="124"/>
        </w:tabs>
        <w:spacing w:before="166" w:after="0" w:line="240" w:lineRule="auto"/>
        <w:ind w:left="124" w:right="0" w:hanging="117"/>
        <w:jc w:val="left"/>
        <w:rPr>
          <w:sz w:val="19"/>
        </w:rPr>
      </w:pPr>
      <w:r>
        <w:rPr>
          <w:b/>
          <w:spacing w:val="-2"/>
          <w:sz w:val="19"/>
        </w:rPr>
        <w:t>Integration:</w:t>
      </w:r>
      <w:r>
        <w:rPr>
          <w:b/>
          <w:sz w:val="19"/>
        </w:rPr>
        <w:t xml:space="preserve"> </w:t>
      </w:r>
      <w:r>
        <w:rPr>
          <w:spacing w:val="-2"/>
          <w:sz w:val="19"/>
        </w:rPr>
        <w:t>Payment</w:t>
      </w:r>
      <w:r>
        <w:rPr>
          <w:spacing w:val="1"/>
          <w:sz w:val="19"/>
        </w:rPr>
        <w:t xml:space="preserve"> </w:t>
      </w:r>
      <w:r>
        <w:rPr>
          <w:spacing w:val="-2"/>
          <w:sz w:val="19"/>
        </w:rPr>
        <w:t>service,</w:t>
      </w:r>
      <w:r>
        <w:rPr>
          <w:spacing w:val="1"/>
          <w:sz w:val="19"/>
        </w:rPr>
        <w:t xml:space="preserve"> </w:t>
      </w:r>
      <w:r>
        <w:rPr>
          <w:spacing w:val="-2"/>
          <w:sz w:val="19"/>
        </w:rPr>
        <w:t>account</w:t>
      </w:r>
      <w:r>
        <w:rPr>
          <w:spacing w:val="1"/>
          <w:sz w:val="19"/>
        </w:rPr>
        <w:t xml:space="preserve"> </w:t>
      </w:r>
      <w:r>
        <w:rPr>
          <w:spacing w:val="-2"/>
          <w:sz w:val="19"/>
        </w:rPr>
        <w:t>database,</w:t>
      </w:r>
      <w:r>
        <w:rPr>
          <w:spacing w:val="1"/>
          <w:sz w:val="19"/>
        </w:rPr>
        <w:t xml:space="preserve"> </w:t>
      </w:r>
      <w:r>
        <w:rPr>
          <w:spacing w:val="-2"/>
          <w:sz w:val="19"/>
        </w:rPr>
        <w:t>notifications,</w:t>
      </w:r>
      <w:r>
        <w:rPr>
          <w:spacing w:val="1"/>
          <w:sz w:val="19"/>
        </w:rPr>
        <w:t xml:space="preserve"> </w:t>
      </w:r>
      <w:r>
        <w:rPr>
          <w:spacing w:val="-2"/>
          <w:sz w:val="19"/>
        </w:rPr>
        <w:t>and</w:t>
      </w:r>
      <w:r>
        <w:rPr>
          <w:spacing w:val="1"/>
          <w:sz w:val="19"/>
        </w:rPr>
        <w:t xml:space="preserve"> </w:t>
      </w:r>
      <w:r>
        <w:rPr>
          <w:spacing w:val="-2"/>
          <w:sz w:val="19"/>
        </w:rPr>
        <w:t>external</w:t>
      </w:r>
      <w:r>
        <w:rPr>
          <w:sz w:val="19"/>
        </w:rPr>
        <w:t xml:space="preserve"> </w:t>
      </w:r>
      <w:r>
        <w:rPr>
          <w:spacing w:val="-2"/>
          <w:sz w:val="19"/>
        </w:rPr>
        <w:t>banking</w:t>
      </w:r>
      <w:r>
        <w:rPr>
          <w:spacing w:val="1"/>
          <w:sz w:val="19"/>
        </w:rPr>
        <w:t xml:space="preserve"> </w:t>
      </w:r>
      <w:r>
        <w:rPr>
          <w:spacing w:val="-2"/>
          <w:sz w:val="19"/>
        </w:rPr>
        <w:t>interfaces.</w:t>
      </w:r>
    </w:p>
    <w:p w14:paraId="28942052">
      <w:pPr>
        <w:pStyle w:val="10"/>
        <w:numPr>
          <w:ilvl w:val="0"/>
          <w:numId w:val="11"/>
        </w:numPr>
        <w:tabs>
          <w:tab w:val="left" w:pos="124"/>
        </w:tabs>
        <w:spacing w:before="165" w:after="0" w:line="240" w:lineRule="auto"/>
        <w:ind w:left="124" w:right="0" w:hanging="117"/>
        <w:jc w:val="left"/>
        <w:rPr>
          <w:sz w:val="19"/>
        </w:rPr>
      </w:pPr>
      <w:r>
        <w:rPr>
          <w:b/>
          <w:spacing w:val="-2"/>
          <w:sz w:val="19"/>
        </w:rPr>
        <w:t>Reliability:</w:t>
      </w:r>
      <w:r>
        <w:rPr>
          <w:b/>
          <w:spacing w:val="1"/>
          <w:sz w:val="19"/>
        </w:rPr>
        <w:t xml:space="preserve"> </w:t>
      </w:r>
      <w:r>
        <w:rPr>
          <w:spacing w:val="-2"/>
          <w:sz w:val="19"/>
        </w:rPr>
        <w:t>Timeout,</w:t>
      </w:r>
      <w:r>
        <w:rPr>
          <w:spacing w:val="2"/>
          <w:sz w:val="19"/>
        </w:rPr>
        <w:t xml:space="preserve"> </w:t>
      </w:r>
      <w:r>
        <w:rPr>
          <w:spacing w:val="-2"/>
          <w:sz w:val="19"/>
        </w:rPr>
        <w:t>network</w:t>
      </w:r>
      <w:r>
        <w:rPr>
          <w:spacing w:val="2"/>
          <w:sz w:val="19"/>
        </w:rPr>
        <w:t xml:space="preserve"> </w:t>
      </w:r>
      <w:r>
        <w:rPr>
          <w:spacing w:val="-2"/>
          <w:sz w:val="19"/>
        </w:rPr>
        <w:t>interruption,</w:t>
      </w:r>
      <w:r>
        <w:rPr>
          <w:spacing w:val="2"/>
          <w:sz w:val="19"/>
        </w:rPr>
        <w:t xml:space="preserve"> </w:t>
      </w:r>
      <w:r>
        <w:rPr>
          <w:spacing w:val="-2"/>
          <w:sz w:val="19"/>
        </w:rPr>
        <w:t>retries,</w:t>
      </w:r>
      <w:r>
        <w:rPr>
          <w:spacing w:val="1"/>
          <w:sz w:val="19"/>
        </w:rPr>
        <w:t xml:space="preserve"> </w:t>
      </w:r>
      <w:r>
        <w:rPr>
          <w:spacing w:val="-2"/>
          <w:sz w:val="19"/>
        </w:rPr>
        <w:t>concurrent</w:t>
      </w:r>
      <w:r>
        <w:rPr>
          <w:spacing w:val="2"/>
          <w:sz w:val="19"/>
        </w:rPr>
        <w:t xml:space="preserve"> </w:t>
      </w:r>
      <w:r>
        <w:rPr>
          <w:spacing w:val="-2"/>
          <w:sz w:val="19"/>
        </w:rPr>
        <w:t>transfers,</w:t>
      </w:r>
      <w:r>
        <w:rPr>
          <w:spacing w:val="2"/>
          <w:sz w:val="19"/>
        </w:rPr>
        <w:t xml:space="preserve"> </w:t>
      </w:r>
      <w:r>
        <w:rPr>
          <w:spacing w:val="-2"/>
          <w:sz w:val="19"/>
        </w:rPr>
        <w:t>and</w:t>
      </w:r>
      <w:r>
        <w:rPr>
          <w:spacing w:val="2"/>
          <w:sz w:val="19"/>
        </w:rPr>
        <w:t xml:space="preserve"> </w:t>
      </w:r>
      <w:r>
        <w:rPr>
          <w:spacing w:val="-2"/>
          <w:sz w:val="19"/>
        </w:rPr>
        <w:t>service</w:t>
      </w:r>
      <w:r>
        <w:rPr>
          <w:spacing w:val="1"/>
          <w:sz w:val="19"/>
        </w:rPr>
        <w:t xml:space="preserve"> </w:t>
      </w:r>
      <w:r>
        <w:rPr>
          <w:spacing w:val="-2"/>
          <w:sz w:val="19"/>
        </w:rPr>
        <w:t>restart.</w:t>
      </w:r>
    </w:p>
    <w:p w14:paraId="2031904C">
      <w:pPr>
        <w:pStyle w:val="10"/>
        <w:numPr>
          <w:ilvl w:val="0"/>
          <w:numId w:val="11"/>
        </w:numPr>
        <w:tabs>
          <w:tab w:val="left" w:pos="124"/>
        </w:tabs>
        <w:spacing w:before="166" w:after="0" w:line="240" w:lineRule="auto"/>
        <w:ind w:left="124" w:right="0" w:hanging="117"/>
        <w:jc w:val="left"/>
        <w:rPr>
          <w:sz w:val="19"/>
        </w:rPr>
      </w:pPr>
      <w:r>
        <w:rPr>
          <w:b/>
          <w:spacing w:val="-2"/>
          <w:sz w:val="19"/>
        </w:rPr>
        <w:t>Security:</w:t>
      </w:r>
      <w:r>
        <w:rPr>
          <w:b/>
          <w:spacing w:val="1"/>
          <w:sz w:val="19"/>
        </w:rPr>
        <w:t xml:space="preserve"> </w:t>
      </w:r>
      <w:r>
        <w:rPr>
          <w:spacing w:val="-2"/>
          <w:sz w:val="19"/>
        </w:rPr>
        <w:t>Authentication,</w:t>
      </w:r>
      <w:r>
        <w:rPr>
          <w:spacing w:val="2"/>
          <w:sz w:val="19"/>
        </w:rPr>
        <w:t xml:space="preserve"> </w:t>
      </w:r>
      <w:r>
        <w:rPr>
          <w:spacing w:val="-2"/>
          <w:sz w:val="19"/>
        </w:rPr>
        <w:t>authorization,</w:t>
      </w:r>
      <w:r>
        <w:rPr>
          <w:spacing w:val="1"/>
          <w:sz w:val="19"/>
        </w:rPr>
        <w:t xml:space="preserve"> </w:t>
      </w:r>
      <w:r>
        <w:rPr>
          <w:spacing w:val="-2"/>
          <w:sz w:val="19"/>
        </w:rPr>
        <w:t>session</w:t>
      </w:r>
      <w:r>
        <w:rPr>
          <w:spacing w:val="2"/>
          <w:sz w:val="19"/>
        </w:rPr>
        <w:t xml:space="preserve"> </w:t>
      </w:r>
      <w:r>
        <w:rPr>
          <w:spacing w:val="-2"/>
          <w:sz w:val="19"/>
        </w:rPr>
        <w:t>handling,</w:t>
      </w:r>
      <w:r>
        <w:rPr>
          <w:spacing w:val="1"/>
          <w:sz w:val="19"/>
        </w:rPr>
        <w:t xml:space="preserve"> </w:t>
      </w:r>
      <w:r>
        <w:rPr>
          <w:spacing w:val="-2"/>
          <w:sz w:val="19"/>
        </w:rPr>
        <w:t>and</w:t>
      </w:r>
      <w:r>
        <w:rPr>
          <w:spacing w:val="2"/>
          <w:sz w:val="19"/>
        </w:rPr>
        <w:t xml:space="preserve"> </w:t>
      </w:r>
      <w:r>
        <w:rPr>
          <w:spacing w:val="-2"/>
          <w:sz w:val="19"/>
        </w:rPr>
        <w:t>protection</w:t>
      </w:r>
      <w:r>
        <w:rPr>
          <w:spacing w:val="1"/>
          <w:sz w:val="19"/>
        </w:rPr>
        <w:t xml:space="preserve"> </w:t>
      </w:r>
      <w:r>
        <w:rPr>
          <w:spacing w:val="-2"/>
          <w:sz w:val="19"/>
        </w:rPr>
        <w:t>of</w:t>
      </w:r>
      <w:r>
        <w:rPr>
          <w:spacing w:val="2"/>
          <w:sz w:val="19"/>
        </w:rPr>
        <w:t xml:space="preserve"> </w:t>
      </w:r>
      <w:r>
        <w:rPr>
          <w:spacing w:val="-2"/>
          <w:sz w:val="19"/>
        </w:rPr>
        <w:t>transaction</w:t>
      </w:r>
      <w:r>
        <w:rPr>
          <w:spacing w:val="1"/>
          <w:sz w:val="19"/>
        </w:rPr>
        <w:t xml:space="preserve"> </w:t>
      </w:r>
      <w:r>
        <w:rPr>
          <w:spacing w:val="-2"/>
          <w:sz w:val="19"/>
        </w:rPr>
        <w:t>data.</w:t>
      </w:r>
    </w:p>
    <w:p w14:paraId="31ECB035">
      <w:pPr>
        <w:pStyle w:val="10"/>
        <w:numPr>
          <w:ilvl w:val="0"/>
          <w:numId w:val="11"/>
        </w:numPr>
        <w:tabs>
          <w:tab w:val="left" w:pos="124"/>
        </w:tabs>
        <w:spacing w:before="165" w:after="0" w:line="290" w:lineRule="auto"/>
        <w:ind w:left="7" w:right="264" w:firstLine="0"/>
        <w:jc w:val="left"/>
        <w:rPr>
          <w:sz w:val="19"/>
        </w:rPr>
      </w:pPr>
      <w:r>
        <w:rPr>
          <w:b/>
          <w:sz w:val="19"/>
        </w:rPr>
        <w:t>Recovery</w:t>
      </w:r>
      <w:r>
        <w:rPr>
          <w:b/>
          <w:spacing w:val="-10"/>
          <w:sz w:val="19"/>
        </w:rPr>
        <w:t xml:space="preserve"> </w:t>
      </w:r>
      <w:r>
        <w:rPr>
          <w:b/>
          <w:sz w:val="19"/>
        </w:rPr>
        <w:t>and</w:t>
      </w:r>
      <w:r>
        <w:rPr>
          <w:b/>
          <w:spacing w:val="-10"/>
          <w:sz w:val="19"/>
        </w:rPr>
        <w:t xml:space="preserve"> </w:t>
      </w:r>
      <w:r>
        <w:rPr>
          <w:b/>
          <w:sz w:val="19"/>
        </w:rPr>
        <w:t>reconciliation:</w:t>
      </w:r>
      <w:r>
        <w:rPr>
          <w:b/>
          <w:spacing w:val="-10"/>
          <w:sz w:val="19"/>
        </w:rPr>
        <w:t xml:space="preserve"> </w:t>
      </w:r>
      <w:r>
        <w:rPr>
          <w:sz w:val="19"/>
        </w:rPr>
        <w:t>Verify</w:t>
      </w:r>
      <w:r>
        <w:rPr>
          <w:spacing w:val="-10"/>
          <w:sz w:val="19"/>
        </w:rPr>
        <w:t xml:space="preserve"> </w:t>
      </w:r>
      <w:r>
        <w:rPr>
          <w:sz w:val="19"/>
        </w:rPr>
        <w:t>that</w:t>
      </w:r>
      <w:r>
        <w:rPr>
          <w:spacing w:val="-10"/>
          <w:sz w:val="19"/>
        </w:rPr>
        <w:t xml:space="preserve"> </w:t>
      </w:r>
      <w:r>
        <w:rPr>
          <w:sz w:val="19"/>
        </w:rPr>
        <w:t>interrupted</w:t>
      </w:r>
      <w:r>
        <w:rPr>
          <w:spacing w:val="-10"/>
          <w:sz w:val="19"/>
        </w:rPr>
        <w:t xml:space="preserve"> </w:t>
      </w:r>
      <w:r>
        <w:rPr>
          <w:sz w:val="19"/>
        </w:rPr>
        <w:t>transactions</w:t>
      </w:r>
      <w:r>
        <w:rPr>
          <w:spacing w:val="-10"/>
          <w:sz w:val="19"/>
        </w:rPr>
        <w:t xml:space="preserve"> </w:t>
      </w:r>
      <w:r>
        <w:rPr>
          <w:sz w:val="19"/>
        </w:rPr>
        <w:t>are</w:t>
      </w:r>
      <w:r>
        <w:rPr>
          <w:spacing w:val="-10"/>
          <w:sz w:val="19"/>
        </w:rPr>
        <w:t xml:space="preserve"> </w:t>
      </w:r>
      <w:r>
        <w:rPr>
          <w:sz w:val="19"/>
        </w:rPr>
        <w:t>either</w:t>
      </w:r>
      <w:r>
        <w:rPr>
          <w:spacing w:val="-10"/>
          <w:sz w:val="19"/>
        </w:rPr>
        <w:t xml:space="preserve"> </w:t>
      </w:r>
      <w:r>
        <w:rPr>
          <w:sz w:val="19"/>
        </w:rPr>
        <w:t>completed</w:t>
      </w:r>
      <w:r>
        <w:rPr>
          <w:spacing w:val="-10"/>
          <w:sz w:val="19"/>
        </w:rPr>
        <w:t xml:space="preserve"> </w:t>
      </w:r>
      <w:r>
        <w:rPr>
          <w:sz w:val="19"/>
        </w:rPr>
        <w:t>correctly</w:t>
      </w:r>
      <w:r>
        <w:rPr>
          <w:spacing w:val="-10"/>
          <w:sz w:val="19"/>
        </w:rPr>
        <w:t xml:space="preserve"> </w:t>
      </w:r>
      <w:r>
        <w:rPr>
          <w:sz w:val="19"/>
        </w:rPr>
        <w:t>or</w:t>
      </w:r>
      <w:r>
        <w:rPr>
          <w:spacing w:val="-10"/>
          <w:sz w:val="19"/>
        </w:rPr>
        <w:t xml:space="preserve"> </w:t>
      </w:r>
      <w:r>
        <w:rPr>
          <w:sz w:val="19"/>
        </w:rPr>
        <w:t>rolled</w:t>
      </w:r>
      <w:r>
        <w:rPr>
          <w:spacing w:val="-10"/>
          <w:sz w:val="19"/>
        </w:rPr>
        <w:t xml:space="preserve"> </w:t>
      </w:r>
      <w:r>
        <w:rPr>
          <w:sz w:val="19"/>
        </w:rPr>
        <w:t>back, and that balances and records remain consistent.</w:t>
      </w:r>
    </w:p>
    <w:p w14:paraId="117636C6">
      <w:pPr>
        <w:pStyle w:val="7"/>
        <w:spacing w:before="120" w:line="290" w:lineRule="auto"/>
      </w:pPr>
      <w:r>
        <w:rPr>
          <w:b/>
        </w:rPr>
        <w:t>Example:</w:t>
      </w:r>
      <w:r>
        <w:rPr>
          <w:b/>
          <w:spacing w:val="-8"/>
        </w:rPr>
        <w:t xml:space="preserve"> </w:t>
      </w:r>
      <w:r>
        <w:t>The</w:t>
      </w:r>
      <w:r>
        <w:rPr>
          <w:spacing w:val="-8"/>
        </w:rPr>
        <w:t xml:space="preserve"> </w:t>
      </w:r>
      <w:r>
        <w:t>server</w:t>
      </w:r>
      <w:r>
        <w:rPr>
          <w:spacing w:val="-8"/>
        </w:rPr>
        <w:t xml:space="preserve"> </w:t>
      </w:r>
      <w:r>
        <w:t>completes</w:t>
      </w:r>
      <w:r>
        <w:rPr>
          <w:spacing w:val="-8"/>
        </w:rPr>
        <w:t xml:space="preserve"> </w:t>
      </w:r>
      <w:r>
        <w:t>a</w:t>
      </w:r>
      <w:r>
        <w:rPr>
          <w:spacing w:val="-8"/>
        </w:rPr>
        <w:t xml:space="preserve"> </w:t>
      </w:r>
      <w:r>
        <w:t>transfer</w:t>
      </w:r>
      <w:r>
        <w:rPr>
          <w:spacing w:val="-8"/>
        </w:rPr>
        <w:t xml:space="preserve"> </w:t>
      </w:r>
      <w:r>
        <w:t>but</w:t>
      </w:r>
      <w:r>
        <w:rPr>
          <w:spacing w:val="-8"/>
        </w:rPr>
        <w:t xml:space="preserve"> </w:t>
      </w:r>
      <w:r>
        <w:t>the</w:t>
      </w:r>
      <w:r>
        <w:rPr>
          <w:spacing w:val="-8"/>
        </w:rPr>
        <w:t xml:space="preserve"> </w:t>
      </w:r>
      <w:r>
        <w:t>response</w:t>
      </w:r>
      <w:r>
        <w:rPr>
          <w:spacing w:val="-8"/>
        </w:rPr>
        <w:t xml:space="preserve"> </w:t>
      </w:r>
      <w:r>
        <w:t>is</w:t>
      </w:r>
      <w:r>
        <w:rPr>
          <w:spacing w:val="-8"/>
        </w:rPr>
        <w:t xml:space="preserve"> </w:t>
      </w:r>
      <w:r>
        <w:t>lost.</w:t>
      </w:r>
      <w:r>
        <w:rPr>
          <w:spacing w:val="-8"/>
        </w:rPr>
        <w:t xml:space="preserve"> </w:t>
      </w:r>
      <w:r>
        <w:t>The</w:t>
      </w:r>
      <w:r>
        <w:rPr>
          <w:spacing w:val="-8"/>
        </w:rPr>
        <w:t xml:space="preserve"> </w:t>
      </w:r>
      <w:r>
        <w:t>user</w:t>
      </w:r>
      <w:r>
        <w:rPr>
          <w:spacing w:val="-8"/>
        </w:rPr>
        <w:t xml:space="preserve"> </w:t>
      </w:r>
      <w:r>
        <w:t>retries,</w:t>
      </w:r>
      <w:r>
        <w:rPr>
          <w:spacing w:val="-8"/>
        </w:rPr>
        <w:t xml:space="preserve"> </w:t>
      </w:r>
      <w:r>
        <w:t>potentially</w:t>
      </w:r>
      <w:r>
        <w:rPr>
          <w:spacing w:val="-8"/>
        </w:rPr>
        <w:t xml:space="preserve"> </w:t>
      </w:r>
      <w:r>
        <w:t>causing</w:t>
      </w:r>
      <w:r>
        <w:rPr>
          <w:spacing w:val="-8"/>
        </w:rPr>
        <w:t xml:space="preserve"> </w:t>
      </w:r>
      <w:r>
        <w:t>a</w:t>
      </w:r>
      <w:r>
        <w:rPr>
          <w:spacing w:val="-8"/>
        </w:rPr>
        <w:t xml:space="preserve"> </w:t>
      </w:r>
      <w:r>
        <w:t>duplicate debit.</w:t>
      </w:r>
      <w:r>
        <w:rPr>
          <w:spacing w:val="-4"/>
        </w:rPr>
        <w:t xml:space="preserve"> </w:t>
      </w:r>
      <w:r>
        <w:t>Test</w:t>
      </w:r>
      <w:r>
        <w:rPr>
          <w:spacing w:val="-4"/>
        </w:rPr>
        <w:t xml:space="preserve"> </w:t>
      </w:r>
      <w:r>
        <w:t>retry</w:t>
      </w:r>
      <w:r>
        <w:rPr>
          <w:spacing w:val="-4"/>
        </w:rPr>
        <w:t xml:space="preserve"> </w:t>
      </w:r>
      <w:r>
        <w:t>behavior</w:t>
      </w:r>
      <w:r>
        <w:rPr>
          <w:spacing w:val="-4"/>
        </w:rPr>
        <w:t xml:space="preserve"> </w:t>
      </w:r>
      <w:r>
        <w:t>and</w:t>
      </w:r>
      <w:r>
        <w:rPr>
          <w:spacing w:val="-4"/>
        </w:rPr>
        <w:t xml:space="preserve"> </w:t>
      </w:r>
      <w:r>
        <w:t>verify</w:t>
      </w:r>
      <w:r>
        <w:rPr>
          <w:spacing w:val="-4"/>
        </w:rPr>
        <w:t xml:space="preserve"> </w:t>
      </w:r>
      <w:r>
        <w:t>that</w:t>
      </w:r>
      <w:r>
        <w:rPr>
          <w:spacing w:val="-4"/>
        </w:rPr>
        <w:t xml:space="preserve"> </w:t>
      </w:r>
      <w:r>
        <w:t>transaction</w:t>
      </w:r>
      <w:r>
        <w:rPr>
          <w:spacing w:val="-4"/>
        </w:rPr>
        <w:t xml:space="preserve"> </w:t>
      </w:r>
      <w:r>
        <w:t>identifiers/idempotency</w:t>
      </w:r>
      <w:r>
        <w:rPr>
          <w:spacing w:val="-4"/>
        </w:rPr>
        <w:t xml:space="preserve"> </w:t>
      </w:r>
      <w:r>
        <w:t>controls</w:t>
      </w:r>
      <w:r>
        <w:rPr>
          <w:spacing w:val="-4"/>
        </w:rPr>
        <w:t xml:space="preserve"> </w:t>
      </w:r>
      <w:r>
        <w:t>prevent</w:t>
      </w:r>
      <w:r>
        <w:rPr>
          <w:spacing w:val="-4"/>
        </w:rPr>
        <w:t xml:space="preserve"> </w:t>
      </w:r>
      <w:r>
        <w:t>duplicate</w:t>
      </w:r>
      <w:r>
        <w:rPr>
          <w:spacing w:val="-4"/>
        </w:rPr>
        <w:t xml:space="preserve"> </w:t>
      </w:r>
      <w:r>
        <w:t>processing.</w:t>
      </w:r>
    </w:p>
    <w:p w14:paraId="6B785F8B">
      <w:pPr>
        <w:pStyle w:val="7"/>
        <w:spacing w:line="290" w:lineRule="auto"/>
      </w:pPr>
      <w:r>
        <w:rPr>
          <w:b/>
        </w:rPr>
        <w:t xml:space="preserve">Quality improvements: </w:t>
      </w:r>
      <w:r>
        <w:t>Use risk-based prioritization, automated API and regression tests, peer-reviewed test cases,</w:t>
      </w:r>
      <w:r>
        <w:rPr>
          <w:spacing w:val="-11"/>
        </w:rPr>
        <w:t xml:space="preserve"> </w:t>
      </w:r>
      <w:r>
        <w:t>monitoring,</w:t>
      </w:r>
      <w:r>
        <w:rPr>
          <w:spacing w:val="-11"/>
        </w:rPr>
        <w:t xml:space="preserve"> </w:t>
      </w:r>
      <w:r>
        <w:t>root-cause</w:t>
      </w:r>
      <w:r>
        <w:rPr>
          <w:spacing w:val="-11"/>
        </w:rPr>
        <w:t xml:space="preserve"> </w:t>
      </w:r>
      <w:r>
        <w:t>analysis,</w:t>
      </w:r>
      <w:r>
        <w:rPr>
          <w:spacing w:val="-11"/>
        </w:rPr>
        <w:t xml:space="preserve"> </w:t>
      </w:r>
      <w:r>
        <w:t>and</w:t>
      </w:r>
      <w:r>
        <w:rPr>
          <w:spacing w:val="-11"/>
        </w:rPr>
        <w:t xml:space="preserve"> </w:t>
      </w:r>
      <w:r>
        <w:t>a</w:t>
      </w:r>
      <w:r>
        <w:rPr>
          <w:spacing w:val="-11"/>
        </w:rPr>
        <w:t xml:space="preserve"> </w:t>
      </w:r>
      <w:r>
        <w:t>defect</w:t>
      </w:r>
      <w:r>
        <w:rPr>
          <w:spacing w:val="-11"/>
        </w:rPr>
        <w:t xml:space="preserve"> </w:t>
      </w:r>
      <w:r>
        <w:t>repository.</w:t>
      </w:r>
      <w:r>
        <w:rPr>
          <w:spacing w:val="-11"/>
        </w:rPr>
        <w:t xml:space="preserve"> </w:t>
      </w:r>
      <w:r>
        <w:t>Validate</w:t>
      </w:r>
      <w:r>
        <w:rPr>
          <w:spacing w:val="-11"/>
        </w:rPr>
        <w:t xml:space="preserve"> </w:t>
      </w:r>
      <w:r>
        <w:t>test</w:t>
      </w:r>
      <w:r>
        <w:rPr>
          <w:spacing w:val="-11"/>
        </w:rPr>
        <w:t xml:space="preserve"> </w:t>
      </w:r>
      <w:r>
        <w:t>results</w:t>
      </w:r>
      <w:r>
        <w:rPr>
          <w:spacing w:val="-11"/>
        </w:rPr>
        <w:t xml:space="preserve"> </w:t>
      </w:r>
      <w:r>
        <w:t>against</w:t>
      </w:r>
      <w:r>
        <w:rPr>
          <w:spacing w:val="-11"/>
        </w:rPr>
        <w:t xml:space="preserve"> </w:t>
      </w:r>
      <w:r>
        <w:t>independent</w:t>
      </w:r>
      <w:r>
        <w:rPr>
          <w:spacing w:val="-11"/>
        </w:rPr>
        <w:t xml:space="preserve"> </w:t>
      </w:r>
      <w:r>
        <w:t xml:space="preserve">expected </w:t>
      </w:r>
      <w:r>
        <w:rPr>
          <w:spacing w:val="-2"/>
        </w:rPr>
        <w:t>calculations.</w:t>
      </w:r>
    </w:p>
    <w:p w14:paraId="6B075684">
      <w:pPr>
        <w:pStyle w:val="7"/>
        <w:spacing w:line="290" w:lineRule="auto"/>
      </w:pPr>
      <w:r>
        <w:rPr>
          <w:b/>
        </w:rPr>
        <w:t>Conclusion:</w:t>
      </w:r>
      <w:r>
        <w:rPr>
          <w:b/>
          <w:spacing w:val="-12"/>
        </w:rPr>
        <w:t xml:space="preserve"> </w:t>
      </w:r>
      <w:r>
        <w:t>Structured,</w:t>
      </w:r>
      <w:r>
        <w:rPr>
          <w:spacing w:val="-12"/>
        </w:rPr>
        <w:t xml:space="preserve"> </w:t>
      </w:r>
      <w:r>
        <w:t>risk-focused</w:t>
      </w:r>
      <w:r>
        <w:rPr>
          <w:spacing w:val="-12"/>
        </w:rPr>
        <w:t xml:space="preserve"> </w:t>
      </w:r>
      <w:r>
        <w:t>testing</w:t>
      </w:r>
      <w:r>
        <w:rPr>
          <w:spacing w:val="-12"/>
        </w:rPr>
        <w:t xml:space="preserve"> </w:t>
      </w:r>
      <w:r>
        <w:t>improves</w:t>
      </w:r>
      <w:r>
        <w:rPr>
          <w:spacing w:val="-12"/>
        </w:rPr>
        <w:t xml:space="preserve"> </w:t>
      </w:r>
      <w:r>
        <w:t>transaction</w:t>
      </w:r>
      <w:r>
        <w:rPr>
          <w:spacing w:val="-12"/>
        </w:rPr>
        <w:t xml:space="preserve"> </w:t>
      </w:r>
      <w:r>
        <w:t>correctness,</w:t>
      </w:r>
      <w:r>
        <w:rPr>
          <w:spacing w:val="-12"/>
        </w:rPr>
        <w:t xml:space="preserve"> </w:t>
      </w:r>
      <w:r>
        <w:t>detects</w:t>
      </w:r>
      <w:r>
        <w:rPr>
          <w:spacing w:val="-12"/>
        </w:rPr>
        <w:t xml:space="preserve"> </w:t>
      </w:r>
      <w:r>
        <w:t>failure</w:t>
      </w:r>
      <w:r>
        <w:rPr>
          <w:spacing w:val="-12"/>
        </w:rPr>
        <w:t xml:space="preserve"> </w:t>
      </w:r>
      <w:r>
        <w:t>paths</w:t>
      </w:r>
      <w:r>
        <w:rPr>
          <w:spacing w:val="-12"/>
        </w:rPr>
        <w:t xml:space="preserve"> </w:t>
      </w:r>
      <w:r>
        <w:t>earlier,</w:t>
      </w:r>
      <w:r>
        <w:rPr>
          <w:spacing w:val="-12"/>
        </w:rPr>
        <w:t xml:space="preserve"> </w:t>
      </w:r>
      <w:r>
        <w:t>and increases trust in the banking system.</w:t>
      </w:r>
    </w:p>
    <w:sectPr>
      <w:pgSz w:w="11910" w:h="16840"/>
      <w:pgMar w:top="1000" w:right="1133" w:bottom="740" w:left="1133" w:header="0" w:footer="51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4CD27">
    <w:pPr>
      <w:pStyle w:val="7"/>
      <w:spacing w:before="0" w:line="200" w:lineRule="exact"/>
      <w:ind w:left="0"/>
      <w:rPr>
        <w:sz w:val="20"/>
      </w:rPr>
    </w:pPr>
    <w:r>
      <w:rPr>
        <w:sz w:val="20"/>
      </w:rPr>
      <mc:AlternateContent>
        <mc:Choice Requires="wps">
          <w:drawing>
            <wp:anchor distT="0" distB="0" distL="0" distR="0" simplePos="0" relativeHeight="251669504" behindDoc="1" locked="0" layoutInCell="1" allowOverlap="1">
              <wp:simplePos x="0" y="0"/>
              <wp:positionH relativeFrom="page">
                <wp:posOffset>647700</wp:posOffset>
              </wp:positionH>
              <wp:positionV relativeFrom="page">
                <wp:posOffset>10169525</wp:posOffset>
              </wp:positionV>
              <wp:extent cx="6264275" cy="1270"/>
              <wp:effectExtent l="0" t="0" r="0" b="0"/>
              <wp:wrapNone/>
              <wp:docPr id="1" name="Graphic 1"/>
              <wp:cNvGraphicFramePr/>
              <a:graphic xmlns:a="http://schemas.openxmlformats.org/drawingml/2006/main">
                <a:graphicData uri="http://schemas.microsoft.com/office/word/2010/wordprocessingShape">
                  <wps:wsp>
                    <wps:cNvSpPr/>
                    <wps:spPr>
                      <a:xfrm>
                        <a:off x="0" y="0"/>
                        <a:ext cx="6264275" cy="1270"/>
                      </a:xfrm>
                      <a:custGeom>
                        <a:avLst/>
                        <a:gdLst/>
                        <a:ahLst/>
                        <a:cxnLst/>
                        <a:rect l="l" t="t" r="r" b="b"/>
                        <a:pathLst>
                          <a:path w="6264275">
                            <a:moveTo>
                              <a:pt x="0" y="0"/>
                            </a:moveTo>
                            <a:lnTo>
                              <a:pt x="6264000" y="0"/>
                            </a:lnTo>
                          </a:path>
                        </a:pathLst>
                      </a:custGeom>
                      <a:ln w="12700">
                        <a:solidFill>
                          <a:srgbClr val="D4DDE8"/>
                        </a:solidFill>
                        <a:prstDash val="solid"/>
                      </a:ln>
                    </wps:spPr>
                    <wps:bodyPr wrap="square" lIns="0" tIns="0" rIns="0" bIns="0" rtlCol="0">
                      <a:noAutofit/>
                    </wps:bodyPr>
                  </wps:wsp>
                </a:graphicData>
              </a:graphic>
            </wp:anchor>
          </w:drawing>
        </mc:Choice>
        <mc:Fallback>
          <w:pict>
            <v:shape id="Graphic 1" o:spid="_x0000_s1026" o:spt="100" style="position:absolute;left:0pt;margin-left:51pt;margin-top:800.75pt;height:0.1pt;width:493.25pt;mso-position-horizontal-relative:page;mso-position-vertical-relative:page;z-index:-251646976;mso-width-relative:page;mso-height-relative:page;" filled="f" stroked="t" coordsize="6264275,1" o:gfxdata="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LP0ANgAAAAOAQAADwAA&#10;AAAAAAABACAAAAAiAAAAZHJzL2Rvd25yZXYueG1sUEsBAhQAFAAAAAgAh07iQNYOeAIWAgAAewQA&#10;AA4AAAAAAAAAAQAgAAAAJwEAAGRycy9lMm9Eb2MueG1sUEsFBgAAAAAGAAYAWQEAAK8FAAAAAA==&#10;" path="m0,0l6264000,0e">
              <v:fill on="f" focussize="0,0"/>
              <v:stroke weight="1pt" color="#D4DDE8" joinstyle="round"/>
              <v:imagedata o:title=""/>
              <o:lock v:ext="edit" aspectratio="f"/>
              <v:textbox inset="0mm,0mm,0mm,0mm"/>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635000</wp:posOffset>
              </wp:positionH>
              <wp:positionV relativeFrom="page">
                <wp:posOffset>10208895</wp:posOffset>
              </wp:positionV>
              <wp:extent cx="1079500" cy="139065"/>
              <wp:effectExtent l="0" t="0" r="0" b="0"/>
              <wp:wrapNone/>
              <wp:docPr id="2" name="Textbox 2"/>
              <wp:cNvGraphicFramePr/>
              <a:graphic xmlns:a="http://schemas.openxmlformats.org/drawingml/2006/main">
                <a:graphicData uri="http://schemas.microsoft.com/office/word/2010/wordprocessingShape">
                  <wps:wsp>
                    <wps:cNvSpPr txBox="1"/>
                    <wps:spPr>
                      <a:xfrm>
                        <a:off x="0" y="0"/>
                        <a:ext cx="1079500" cy="139065"/>
                      </a:xfrm>
                      <a:prstGeom prst="rect">
                        <a:avLst/>
                      </a:prstGeom>
                    </wps:spPr>
                    <wps:txbx>
                      <w:txbxContent>
                        <w:p w14:paraId="6CD496E4">
                          <w:pPr>
                            <w:spacing w:before="14"/>
                            <w:ind w:left="20" w:right="0" w:firstLine="0"/>
                            <w:jc w:val="left"/>
                            <w:rPr>
                              <w:sz w:val="16"/>
                            </w:rPr>
                          </w:pPr>
                          <w:r>
                            <w:rPr>
                              <w:color w:val="5B6770"/>
                              <w:sz w:val="16"/>
                            </w:rPr>
                            <w:t xml:space="preserve">Software Testing | </w:t>
                          </w:r>
                          <w:r>
                            <w:rPr>
                              <w:color w:val="5B6770"/>
                              <w:spacing w:val="-5"/>
                              <w:sz w:val="16"/>
                            </w:rPr>
                            <w:t>CO1</w:t>
                          </w:r>
                        </w:p>
                      </w:txbxContent>
                    </wps:txbx>
                    <wps:bodyPr wrap="square" lIns="0" tIns="0" rIns="0" bIns="0" rtlCol="0">
                      <a:noAutofit/>
                    </wps:bodyPr>
                  </wps:wsp>
                </a:graphicData>
              </a:graphic>
            </wp:anchor>
          </w:drawing>
        </mc:Choice>
        <mc:Fallback>
          <w:pict>
            <v:shape id="Textbox 2" o:spid="_x0000_s1026" o:spt="202" type="#_x0000_t202" style="position:absolute;left:0pt;margin-left:50pt;margin-top:803.85pt;height:10.95pt;width:85pt;mso-position-horizontal-relative:page;mso-position-vertical-relative:page;z-index:-251646976;mso-width-relative:page;mso-height-relative:page;" filled="f" stroked="f" coordsize="21600,21600" o:gfxdata="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YSY&#10;D9cAAAANAQAADwAAAAAAAAABACAAAAAiAAAAZHJzL2Rvd25yZXYueG1sUEsBAhQAFAAAAAgAh07i&#10;QKudmbCxAQAAdAMAAA4AAAAAAAAAAQAgAAAAJgEAAGRycy9lMm9Eb2MueG1sUEsFBgAAAAAGAAYA&#10;WQEAAEkFAAAAAA==&#10;">
              <v:fill on="f" focussize="0,0"/>
              <v:stroke on="f"/>
              <v:imagedata o:title=""/>
              <o:lock v:ext="edit" aspectratio="f"/>
              <v:textbox inset="0mm,0mm,0mm,0mm">
                <w:txbxContent>
                  <w:p w14:paraId="6CD496E4">
                    <w:pPr>
                      <w:spacing w:before="14"/>
                      <w:ind w:left="20" w:right="0" w:firstLine="0"/>
                      <w:jc w:val="left"/>
                      <w:rPr>
                        <w:sz w:val="16"/>
                      </w:rPr>
                    </w:pPr>
                    <w:r>
                      <w:rPr>
                        <w:color w:val="5B6770"/>
                        <w:sz w:val="16"/>
                      </w:rPr>
                      <w:t xml:space="preserve">Software Testing | </w:t>
                    </w:r>
                    <w:r>
                      <w:rPr>
                        <w:color w:val="5B6770"/>
                        <w:spacing w:val="-5"/>
                        <w:sz w:val="16"/>
                      </w:rPr>
                      <w:t>CO1</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6520815</wp:posOffset>
              </wp:positionH>
              <wp:positionV relativeFrom="page">
                <wp:posOffset>10208895</wp:posOffset>
              </wp:positionV>
              <wp:extent cx="518795" cy="139065"/>
              <wp:effectExtent l="0" t="0" r="0" b="0"/>
              <wp:wrapNone/>
              <wp:docPr id="3" name="Textbox 3"/>
              <wp:cNvGraphicFramePr/>
              <a:graphic xmlns:a="http://schemas.openxmlformats.org/drawingml/2006/main">
                <a:graphicData uri="http://schemas.microsoft.com/office/word/2010/wordprocessingShape">
                  <wps:wsp>
                    <wps:cNvSpPr txBox="1"/>
                    <wps:spPr>
                      <a:xfrm>
                        <a:off x="0" y="0"/>
                        <a:ext cx="518795" cy="139065"/>
                      </a:xfrm>
                      <a:prstGeom prst="rect">
                        <a:avLst/>
                      </a:prstGeom>
                    </wps:spPr>
                    <wps:txbx>
                      <w:txbxContent>
                        <w:p w14:paraId="288F8308">
                          <w:pPr>
                            <w:spacing w:before="14"/>
                            <w:ind w:left="20" w:right="0" w:firstLine="0"/>
                            <w:jc w:val="left"/>
                            <w:rPr>
                              <w:sz w:val="16"/>
                            </w:rPr>
                          </w:pPr>
                          <w:r>
                            <w:rPr>
                              <w:color w:val="5B6770"/>
                              <w:sz w:val="16"/>
                            </w:rPr>
                            <w:t xml:space="preserve">Page </w:t>
                          </w:r>
                          <w:r>
                            <w:rPr>
                              <w:color w:val="5B6770"/>
                              <w:spacing w:val="-5"/>
                              <w:sz w:val="16"/>
                            </w:rPr>
                            <w:fldChar w:fldCharType="begin"/>
                          </w:r>
                          <w:r>
                            <w:rPr>
                              <w:color w:val="5B6770"/>
                              <w:spacing w:val="-5"/>
                              <w:sz w:val="16"/>
                            </w:rPr>
                            <w:instrText xml:space="preserve"> PAGE </w:instrText>
                          </w:r>
                          <w:r>
                            <w:rPr>
                              <w:color w:val="5B6770"/>
                              <w:spacing w:val="-5"/>
                              <w:sz w:val="16"/>
                            </w:rPr>
                            <w:fldChar w:fldCharType="separate"/>
                          </w:r>
                          <w:r>
                            <w:rPr>
                              <w:color w:val="5B6770"/>
                              <w:spacing w:val="-5"/>
                              <w:sz w:val="16"/>
                            </w:rPr>
                            <w:t>10</w:t>
                          </w:r>
                          <w:r>
                            <w:rPr>
                              <w:color w:val="5B6770"/>
                              <w:spacing w:val="-5"/>
                              <w:sz w:val="16"/>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13.45pt;margin-top:803.85pt;height:10.95pt;width:40.85pt;mso-position-horizontal-relative:page;mso-position-vertical-relative:page;z-index:-251645952;mso-width-relative:page;mso-height-relative:page;" filled="f" stroked="f" coordsize="21600,21600" o:gfxdata="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uVdYDaAAAADwEAAA8AAAAAAAAAAQAgAAAAIgAAAGRycy9kb3ducmV2LnhtbFBLAQIUABQAAAAI&#10;AIdO4kA3zvc8sgEAAHMDAAAOAAAAAAAAAAEAIAAAACkBAABkcnMvZTJvRG9jLnhtbFBLBQYAAAAA&#10;BgAGAFkBAABNBQAAAAA=&#10;">
              <v:fill on="f" focussize="0,0"/>
              <v:stroke on="f"/>
              <v:imagedata o:title=""/>
              <o:lock v:ext="edit" aspectratio="f"/>
              <v:textbox inset="0mm,0mm,0mm,0mm">
                <w:txbxContent>
                  <w:p w14:paraId="288F8308">
                    <w:pPr>
                      <w:spacing w:before="14"/>
                      <w:ind w:left="20" w:right="0" w:firstLine="0"/>
                      <w:jc w:val="left"/>
                      <w:rPr>
                        <w:sz w:val="16"/>
                      </w:rPr>
                    </w:pPr>
                    <w:r>
                      <w:rPr>
                        <w:color w:val="5B6770"/>
                        <w:sz w:val="16"/>
                      </w:rPr>
                      <w:t xml:space="preserve">Page </w:t>
                    </w:r>
                    <w:r>
                      <w:rPr>
                        <w:color w:val="5B6770"/>
                        <w:spacing w:val="-5"/>
                        <w:sz w:val="16"/>
                      </w:rPr>
                      <w:fldChar w:fldCharType="begin"/>
                    </w:r>
                    <w:r>
                      <w:rPr>
                        <w:color w:val="5B6770"/>
                        <w:spacing w:val="-5"/>
                        <w:sz w:val="16"/>
                      </w:rPr>
                      <w:instrText xml:space="preserve"> PAGE </w:instrText>
                    </w:r>
                    <w:r>
                      <w:rPr>
                        <w:color w:val="5B6770"/>
                        <w:spacing w:val="-5"/>
                        <w:sz w:val="16"/>
                      </w:rPr>
                      <w:fldChar w:fldCharType="separate"/>
                    </w:r>
                    <w:r>
                      <w:rPr>
                        <w:color w:val="5B6770"/>
                        <w:spacing w:val="-5"/>
                        <w:sz w:val="16"/>
                      </w:rPr>
                      <w:t>10</w:t>
                    </w:r>
                    <w:r>
                      <w:rPr>
                        <w:color w:val="5B6770"/>
                        <w:spacing w:val="-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125" w:hanging="119"/>
      </w:pPr>
      <w:rPr>
        <w:rFonts w:hint="default" w:ascii="Arial" w:hAnsi="Arial" w:eastAsia="Arial" w:cs="Arial"/>
        <w:b w:val="0"/>
        <w:bCs w:val="0"/>
        <w:i w:val="0"/>
        <w:iCs w:val="0"/>
        <w:spacing w:val="0"/>
        <w:w w:val="98"/>
        <w:sz w:val="19"/>
        <w:szCs w:val="19"/>
        <w:lang w:val="en-US" w:eastAsia="en-US" w:bidi="ar-SA"/>
      </w:rPr>
    </w:lvl>
    <w:lvl w:ilvl="1" w:tentative="0">
      <w:start w:val="0"/>
      <w:numFmt w:val="bullet"/>
      <w:lvlText w:val="•"/>
      <w:lvlJc w:val="left"/>
      <w:pPr>
        <w:ind w:left="1071" w:hanging="119"/>
      </w:pPr>
      <w:rPr>
        <w:rFonts w:hint="default"/>
        <w:lang w:val="en-US" w:eastAsia="en-US" w:bidi="ar-SA"/>
      </w:rPr>
    </w:lvl>
    <w:lvl w:ilvl="2" w:tentative="0">
      <w:start w:val="0"/>
      <w:numFmt w:val="bullet"/>
      <w:lvlText w:val="•"/>
      <w:lvlJc w:val="left"/>
      <w:pPr>
        <w:ind w:left="2023" w:hanging="119"/>
      </w:pPr>
      <w:rPr>
        <w:rFonts w:hint="default"/>
        <w:lang w:val="en-US" w:eastAsia="en-US" w:bidi="ar-SA"/>
      </w:rPr>
    </w:lvl>
    <w:lvl w:ilvl="3" w:tentative="0">
      <w:start w:val="0"/>
      <w:numFmt w:val="bullet"/>
      <w:lvlText w:val="•"/>
      <w:lvlJc w:val="left"/>
      <w:pPr>
        <w:ind w:left="2975" w:hanging="119"/>
      </w:pPr>
      <w:rPr>
        <w:rFonts w:hint="default"/>
        <w:lang w:val="en-US" w:eastAsia="en-US" w:bidi="ar-SA"/>
      </w:rPr>
    </w:lvl>
    <w:lvl w:ilvl="4" w:tentative="0">
      <w:start w:val="0"/>
      <w:numFmt w:val="bullet"/>
      <w:lvlText w:val="•"/>
      <w:lvlJc w:val="left"/>
      <w:pPr>
        <w:ind w:left="3927" w:hanging="119"/>
      </w:pPr>
      <w:rPr>
        <w:rFonts w:hint="default"/>
        <w:lang w:val="en-US" w:eastAsia="en-US" w:bidi="ar-SA"/>
      </w:rPr>
    </w:lvl>
    <w:lvl w:ilvl="5" w:tentative="0">
      <w:start w:val="0"/>
      <w:numFmt w:val="bullet"/>
      <w:lvlText w:val="•"/>
      <w:lvlJc w:val="left"/>
      <w:pPr>
        <w:ind w:left="4879" w:hanging="119"/>
      </w:pPr>
      <w:rPr>
        <w:rFonts w:hint="default"/>
        <w:lang w:val="en-US" w:eastAsia="en-US" w:bidi="ar-SA"/>
      </w:rPr>
    </w:lvl>
    <w:lvl w:ilvl="6" w:tentative="0">
      <w:start w:val="0"/>
      <w:numFmt w:val="bullet"/>
      <w:lvlText w:val="•"/>
      <w:lvlJc w:val="left"/>
      <w:pPr>
        <w:ind w:left="5831" w:hanging="119"/>
      </w:pPr>
      <w:rPr>
        <w:rFonts w:hint="default"/>
        <w:lang w:val="en-US" w:eastAsia="en-US" w:bidi="ar-SA"/>
      </w:rPr>
    </w:lvl>
    <w:lvl w:ilvl="7" w:tentative="0">
      <w:start w:val="0"/>
      <w:numFmt w:val="bullet"/>
      <w:lvlText w:val="•"/>
      <w:lvlJc w:val="left"/>
      <w:pPr>
        <w:ind w:left="6783" w:hanging="119"/>
      </w:pPr>
      <w:rPr>
        <w:rFonts w:hint="default"/>
        <w:lang w:val="en-US" w:eastAsia="en-US" w:bidi="ar-SA"/>
      </w:rPr>
    </w:lvl>
    <w:lvl w:ilvl="8" w:tentative="0">
      <w:start w:val="0"/>
      <w:numFmt w:val="bullet"/>
      <w:lvlText w:val="•"/>
      <w:lvlJc w:val="left"/>
      <w:pPr>
        <w:ind w:left="7735" w:hanging="119"/>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216" w:hanging="210"/>
        <w:jc w:val="left"/>
      </w:pPr>
      <w:rPr>
        <w:rFonts w:hint="default" w:ascii="Arial" w:hAnsi="Arial" w:eastAsia="Arial" w:cs="Arial"/>
        <w:b/>
        <w:bCs/>
        <w:i w:val="0"/>
        <w:iCs w:val="0"/>
        <w:spacing w:val="0"/>
        <w:w w:val="98"/>
        <w:sz w:val="19"/>
        <w:szCs w:val="19"/>
        <w:lang w:val="en-US" w:eastAsia="en-US" w:bidi="ar-SA"/>
      </w:rPr>
    </w:lvl>
    <w:lvl w:ilvl="1" w:tentative="0">
      <w:start w:val="0"/>
      <w:numFmt w:val="bullet"/>
      <w:lvlText w:val="•"/>
      <w:lvlJc w:val="left"/>
      <w:pPr>
        <w:ind w:left="1161" w:hanging="210"/>
      </w:pPr>
      <w:rPr>
        <w:rFonts w:hint="default"/>
        <w:lang w:val="en-US" w:eastAsia="en-US" w:bidi="ar-SA"/>
      </w:rPr>
    </w:lvl>
    <w:lvl w:ilvl="2" w:tentative="0">
      <w:start w:val="0"/>
      <w:numFmt w:val="bullet"/>
      <w:lvlText w:val="•"/>
      <w:lvlJc w:val="left"/>
      <w:pPr>
        <w:ind w:left="2103" w:hanging="210"/>
      </w:pPr>
      <w:rPr>
        <w:rFonts w:hint="default"/>
        <w:lang w:val="en-US" w:eastAsia="en-US" w:bidi="ar-SA"/>
      </w:rPr>
    </w:lvl>
    <w:lvl w:ilvl="3" w:tentative="0">
      <w:start w:val="0"/>
      <w:numFmt w:val="bullet"/>
      <w:lvlText w:val="•"/>
      <w:lvlJc w:val="left"/>
      <w:pPr>
        <w:ind w:left="3045" w:hanging="210"/>
      </w:pPr>
      <w:rPr>
        <w:rFonts w:hint="default"/>
        <w:lang w:val="en-US" w:eastAsia="en-US" w:bidi="ar-SA"/>
      </w:rPr>
    </w:lvl>
    <w:lvl w:ilvl="4" w:tentative="0">
      <w:start w:val="0"/>
      <w:numFmt w:val="bullet"/>
      <w:lvlText w:val="•"/>
      <w:lvlJc w:val="left"/>
      <w:pPr>
        <w:ind w:left="3987" w:hanging="210"/>
      </w:pPr>
      <w:rPr>
        <w:rFonts w:hint="default"/>
        <w:lang w:val="en-US" w:eastAsia="en-US" w:bidi="ar-SA"/>
      </w:rPr>
    </w:lvl>
    <w:lvl w:ilvl="5" w:tentative="0">
      <w:start w:val="0"/>
      <w:numFmt w:val="bullet"/>
      <w:lvlText w:val="•"/>
      <w:lvlJc w:val="left"/>
      <w:pPr>
        <w:ind w:left="4929" w:hanging="210"/>
      </w:pPr>
      <w:rPr>
        <w:rFonts w:hint="default"/>
        <w:lang w:val="en-US" w:eastAsia="en-US" w:bidi="ar-SA"/>
      </w:rPr>
    </w:lvl>
    <w:lvl w:ilvl="6" w:tentative="0">
      <w:start w:val="0"/>
      <w:numFmt w:val="bullet"/>
      <w:lvlText w:val="•"/>
      <w:lvlJc w:val="left"/>
      <w:pPr>
        <w:ind w:left="5871" w:hanging="210"/>
      </w:pPr>
      <w:rPr>
        <w:rFonts w:hint="default"/>
        <w:lang w:val="en-US" w:eastAsia="en-US" w:bidi="ar-SA"/>
      </w:rPr>
    </w:lvl>
    <w:lvl w:ilvl="7" w:tentative="0">
      <w:start w:val="0"/>
      <w:numFmt w:val="bullet"/>
      <w:lvlText w:val="•"/>
      <w:lvlJc w:val="left"/>
      <w:pPr>
        <w:ind w:left="6813" w:hanging="210"/>
      </w:pPr>
      <w:rPr>
        <w:rFonts w:hint="default"/>
        <w:lang w:val="en-US" w:eastAsia="en-US" w:bidi="ar-SA"/>
      </w:rPr>
    </w:lvl>
    <w:lvl w:ilvl="8" w:tentative="0">
      <w:start w:val="0"/>
      <w:numFmt w:val="bullet"/>
      <w:lvlText w:val="•"/>
      <w:lvlJc w:val="left"/>
      <w:pPr>
        <w:ind w:left="7755" w:hanging="210"/>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7" w:hanging="119"/>
      </w:pPr>
      <w:rPr>
        <w:rFonts w:hint="default" w:ascii="Arial" w:hAnsi="Arial" w:eastAsia="Arial" w:cs="Arial"/>
        <w:b w:val="0"/>
        <w:bCs w:val="0"/>
        <w:i w:val="0"/>
        <w:iCs w:val="0"/>
        <w:spacing w:val="0"/>
        <w:w w:val="98"/>
        <w:sz w:val="19"/>
        <w:szCs w:val="19"/>
        <w:lang w:val="en-US" w:eastAsia="en-US" w:bidi="ar-SA"/>
      </w:rPr>
    </w:lvl>
    <w:lvl w:ilvl="1" w:tentative="0">
      <w:start w:val="0"/>
      <w:numFmt w:val="bullet"/>
      <w:lvlText w:val="•"/>
      <w:lvlJc w:val="left"/>
      <w:pPr>
        <w:ind w:left="963" w:hanging="119"/>
      </w:pPr>
      <w:rPr>
        <w:rFonts w:hint="default"/>
        <w:lang w:val="en-US" w:eastAsia="en-US" w:bidi="ar-SA"/>
      </w:rPr>
    </w:lvl>
    <w:lvl w:ilvl="2" w:tentative="0">
      <w:start w:val="0"/>
      <w:numFmt w:val="bullet"/>
      <w:lvlText w:val="•"/>
      <w:lvlJc w:val="left"/>
      <w:pPr>
        <w:ind w:left="1927" w:hanging="119"/>
      </w:pPr>
      <w:rPr>
        <w:rFonts w:hint="default"/>
        <w:lang w:val="en-US" w:eastAsia="en-US" w:bidi="ar-SA"/>
      </w:rPr>
    </w:lvl>
    <w:lvl w:ilvl="3" w:tentative="0">
      <w:start w:val="0"/>
      <w:numFmt w:val="bullet"/>
      <w:lvlText w:val="•"/>
      <w:lvlJc w:val="left"/>
      <w:pPr>
        <w:ind w:left="2891" w:hanging="119"/>
      </w:pPr>
      <w:rPr>
        <w:rFonts w:hint="default"/>
        <w:lang w:val="en-US" w:eastAsia="en-US" w:bidi="ar-SA"/>
      </w:rPr>
    </w:lvl>
    <w:lvl w:ilvl="4" w:tentative="0">
      <w:start w:val="0"/>
      <w:numFmt w:val="bullet"/>
      <w:lvlText w:val="•"/>
      <w:lvlJc w:val="left"/>
      <w:pPr>
        <w:ind w:left="3855" w:hanging="119"/>
      </w:pPr>
      <w:rPr>
        <w:rFonts w:hint="default"/>
        <w:lang w:val="en-US" w:eastAsia="en-US" w:bidi="ar-SA"/>
      </w:rPr>
    </w:lvl>
    <w:lvl w:ilvl="5" w:tentative="0">
      <w:start w:val="0"/>
      <w:numFmt w:val="bullet"/>
      <w:lvlText w:val="•"/>
      <w:lvlJc w:val="left"/>
      <w:pPr>
        <w:ind w:left="4819" w:hanging="119"/>
      </w:pPr>
      <w:rPr>
        <w:rFonts w:hint="default"/>
        <w:lang w:val="en-US" w:eastAsia="en-US" w:bidi="ar-SA"/>
      </w:rPr>
    </w:lvl>
    <w:lvl w:ilvl="6" w:tentative="0">
      <w:start w:val="0"/>
      <w:numFmt w:val="bullet"/>
      <w:lvlText w:val="•"/>
      <w:lvlJc w:val="left"/>
      <w:pPr>
        <w:ind w:left="5783" w:hanging="119"/>
      </w:pPr>
      <w:rPr>
        <w:rFonts w:hint="default"/>
        <w:lang w:val="en-US" w:eastAsia="en-US" w:bidi="ar-SA"/>
      </w:rPr>
    </w:lvl>
    <w:lvl w:ilvl="7" w:tentative="0">
      <w:start w:val="0"/>
      <w:numFmt w:val="bullet"/>
      <w:lvlText w:val="•"/>
      <w:lvlJc w:val="left"/>
      <w:pPr>
        <w:ind w:left="6747" w:hanging="119"/>
      </w:pPr>
      <w:rPr>
        <w:rFonts w:hint="default"/>
        <w:lang w:val="en-US" w:eastAsia="en-US" w:bidi="ar-SA"/>
      </w:rPr>
    </w:lvl>
    <w:lvl w:ilvl="8" w:tentative="0">
      <w:start w:val="0"/>
      <w:numFmt w:val="bullet"/>
      <w:lvlText w:val="•"/>
      <w:lvlJc w:val="left"/>
      <w:pPr>
        <w:ind w:left="7711" w:hanging="119"/>
      </w:pPr>
      <w:rPr>
        <w:rFonts w:hint="default"/>
        <w:lang w:val="en-US" w:eastAsia="en-US" w:bidi="ar-SA"/>
      </w:rPr>
    </w:lvl>
  </w:abstractNum>
  <w:abstractNum w:abstractNumId="3">
    <w:nsid w:val="CF092B84"/>
    <w:multiLevelType w:val="multilevel"/>
    <w:tmpl w:val="CF092B84"/>
    <w:lvl w:ilvl="0" w:tentative="0">
      <w:start w:val="1"/>
      <w:numFmt w:val="decimal"/>
      <w:lvlText w:val="%1."/>
      <w:lvlJc w:val="left"/>
      <w:pPr>
        <w:ind w:left="7" w:hanging="210"/>
        <w:jc w:val="left"/>
      </w:pPr>
      <w:rPr>
        <w:rFonts w:hint="default" w:ascii="Arial" w:hAnsi="Arial" w:eastAsia="Arial" w:cs="Arial"/>
        <w:b/>
        <w:bCs/>
        <w:i w:val="0"/>
        <w:iCs w:val="0"/>
        <w:spacing w:val="0"/>
        <w:w w:val="98"/>
        <w:sz w:val="19"/>
        <w:szCs w:val="19"/>
        <w:lang w:val="en-US" w:eastAsia="en-US" w:bidi="ar-SA"/>
      </w:rPr>
    </w:lvl>
    <w:lvl w:ilvl="1" w:tentative="0">
      <w:start w:val="0"/>
      <w:numFmt w:val="bullet"/>
      <w:lvlText w:val="•"/>
      <w:lvlJc w:val="left"/>
      <w:pPr>
        <w:ind w:left="963" w:hanging="210"/>
      </w:pPr>
      <w:rPr>
        <w:rFonts w:hint="default"/>
        <w:lang w:val="en-US" w:eastAsia="en-US" w:bidi="ar-SA"/>
      </w:rPr>
    </w:lvl>
    <w:lvl w:ilvl="2" w:tentative="0">
      <w:start w:val="0"/>
      <w:numFmt w:val="bullet"/>
      <w:lvlText w:val="•"/>
      <w:lvlJc w:val="left"/>
      <w:pPr>
        <w:ind w:left="1927" w:hanging="210"/>
      </w:pPr>
      <w:rPr>
        <w:rFonts w:hint="default"/>
        <w:lang w:val="en-US" w:eastAsia="en-US" w:bidi="ar-SA"/>
      </w:rPr>
    </w:lvl>
    <w:lvl w:ilvl="3" w:tentative="0">
      <w:start w:val="0"/>
      <w:numFmt w:val="bullet"/>
      <w:lvlText w:val="•"/>
      <w:lvlJc w:val="left"/>
      <w:pPr>
        <w:ind w:left="2891" w:hanging="210"/>
      </w:pPr>
      <w:rPr>
        <w:rFonts w:hint="default"/>
        <w:lang w:val="en-US" w:eastAsia="en-US" w:bidi="ar-SA"/>
      </w:rPr>
    </w:lvl>
    <w:lvl w:ilvl="4" w:tentative="0">
      <w:start w:val="0"/>
      <w:numFmt w:val="bullet"/>
      <w:lvlText w:val="•"/>
      <w:lvlJc w:val="left"/>
      <w:pPr>
        <w:ind w:left="3855" w:hanging="210"/>
      </w:pPr>
      <w:rPr>
        <w:rFonts w:hint="default"/>
        <w:lang w:val="en-US" w:eastAsia="en-US" w:bidi="ar-SA"/>
      </w:rPr>
    </w:lvl>
    <w:lvl w:ilvl="5" w:tentative="0">
      <w:start w:val="0"/>
      <w:numFmt w:val="bullet"/>
      <w:lvlText w:val="•"/>
      <w:lvlJc w:val="left"/>
      <w:pPr>
        <w:ind w:left="4819" w:hanging="210"/>
      </w:pPr>
      <w:rPr>
        <w:rFonts w:hint="default"/>
        <w:lang w:val="en-US" w:eastAsia="en-US" w:bidi="ar-SA"/>
      </w:rPr>
    </w:lvl>
    <w:lvl w:ilvl="6" w:tentative="0">
      <w:start w:val="0"/>
      <w:numFmt w:val="bullet"/>
      <w:lvlText w:val="•"/>
      <w:lvlJc w:val="left"/>
      <w:pPr>
        <w:ind w:left="5783" w:hanging="210"/>
      </w:pPr>
      <w:rPr>
        <w:rFonts w:hint="default"/>
        <w:lang w:val="en-US" w:eastAsia="en-US" w:bidi="ar-SA"/>
      </w:rPr>
    </w:lvl>
    <w:lvl w:ilvl="7" w:tentative="0">
      <w:start w:val="0"/>
      <w:numFmt w:val="bullet"/>
      <w:lvlText w:val="•"/>
      <w:lvlJc w:val="left"/>
      <w:pPr>
        <w:ind w:left="6747" w:hanging="210"/>
      </w:pPr>
      <w:rPr>
        <w:rFonts w:hint="default"/>
        <w:lang w:val="en-US" w:eastAsia="en-US" w:bidi="ar-SA"/>
      </w:rPr>
    </w:lvl>
    <w:lvl w:ilvl="8" w:tentative="0">
      <w:start w:val="0"/>
      <w:numFmt w:val="bullet"/>
      <w:lvlText w:val="•"/>
      <w:lvlJc w:val="left"/>
      <w:pPr>
        <w:ind w:left="7711" w:hanging="210"/>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216" w:hanging="210"/>
        <w:jc w:val="left"/>
      </w:pPr>
      <w:rPr>
        <w:rFonts w:hint="default" w:ascii="Arial" w:hAnsi="Arial" w:eastAsia="Arial" w:cs="Arial"/>
        <w:b/>
        <w:bCs/>
        <w:i w:val="0"/>
        <w:iCs w:val="0"/>
        <w:spacing w:val="0"/>
        <w:w w:val="98"/>
        <w:sz w:val="19"/>
        <w:szCs w:val="19"/>
        <w:lang w:val="en-US" w:eastAsia="en-US" w:bidi="ar-SA"/>
      </w:rPr>
    </w:lvl>
    <w:lvl w:ilvl="1" w:tentative="0">
      <w:start w:val="0"/>
      <w:numFmt w:val="bullet"/>
      <w:lvlText w:val="•"/>
      <w:lvlJc w:val="left"/>
      <w:pPr>
        <w:ind w:left="1161" w:hanging="210"/>
      </w:pPr>
      <w:rPr>
        <w:rFonts w:hint="default"/>
        <w:lang w:val="en-US" w:eastAsia="en-US" w:bidi="ar-SA"/>
      </w:rPr>
    </w:lvl>
    <w:lvl w:ilvl="2" w:tentative="0">
      <w:start w:val="0"/>
      <w:numFmt w:val="bullet"/>
      <w:lvlText w:val="•"/>
      <w:lvlJc w:val="left"/>
      <w:pPr>
        <w:ind w:left="2103" w:hanging="210"/>
      </w:pPr>
      <w:rPr>
        <w:rFonts w:hint="default"/>
        <w:lang w:val="en-US" w:eastAsia="en-US" w:bidi="ar-SA"/>
      </w:rPr>
    </w:lvl>
    <w:lvl w:ilvl="3" w:tentative="0">
      <w:start w:val="0"/>
      <w:numFmt w:val="bullet"/>
      <w:lvlText w:val="•"/>
      <w:lvlJc w:val="left"/>
      <w:pPr>
        <w:ind w:left="3045" w:hanging="210"/>
      </w:pPr>
      <w:rPr>
        <w:rFonts w:hint="default"/>
        <w:lang w:val="en-US" w:eastAsia="en-US" w:bidi="ar-SA"/>
      </w:rPr>
    </w:lvl>
    <w:lvl w:ilvl="4" w:tentative="0">
      <w:start w:val="0"/>
      <w:numFmt w:val="bullet"/>
      <w:lvlText w:val="•"/>
      <w:lvlJc w:val="left"/>
      <w:pPr>
        <w:ind w:left="3987" w:hanging="210"/>
      </w:pPr>
      <w:rPr>
        <w:rFonts w:hint="default"/>
        <w:lang w:val="en-US" w:eastAsia="en-US" w:bidi="ar-SA"/>
      </w:rPr>
    </w:lvl>
    <w:lvl w:ilvl="5" w:tentative="0">
      <w:start w:val="0"/>
      <w:numFmt w:val="bullet"/>
      <w:lvlText w:val="•"/>
      <w:lvlJc w:val="left"/>
      <w:pPr>
        <w:ind w:left="4929" w:hanging="210"/>
      </w:pPr>
      <w:rPr>
        <w:rFonts w:hint="default"/>
        <w:lang w:val="en-US" w:eastAsia="en-US" w:bidi="ar-SA"/>
      </w:rPr>
    </w:lvl>
    <w:lvl w:ilvl="6" w:tentative="0">
      <w:start w:val="0"/>
      <w:numFmt w:val="bullet"/>
      <w:lvlText w:val="•"/>
      <w:lvlJc w:val="left"/>
      <w:pPr>
        <w:ind w:left="5871" w:hanging="210"/>
      </w:pPr>
      <w:rPr>
        <w:rFonts w:hint="default"/>
        <w:lang w:val="en-US" w:eastAsia="en-US" w:bidi="ar-SA"/>
      </w:rPr>
    </w:lvl>
    <w:lvl w:ilvl="7" w:tentative="0">
      <w:start w:val="0"/>
      <w:numFmt w:val="bullet"/>
      <w:lvlText w:val="•"/>
      <w:lvlJc w:val="left"/>
      <w:pPr>
        <w:ind w:left="6813" w:hanging="210"/>
      </w:pPr>
      <w:rPr>
        <w:rFonts w:hint="default"/>
        <w:lang w:val="en-US" w:eastAsia="en-US" w:bidi="ar-SA"/>
      </w:rPr>
    </w:lvl>
    <w:lvl w:ilvl="8" w:tentative="0">
      <w:start w:val="0"/>
      <w:numFmt w:val="bullet"/>
      <w:lvlText w:val="•"/>
      <w:lvlJc w:val="left"/>
      <w:pPr>
        <w:ind w:left="7755" w:hanging="210"/>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216" w:hanging="210"/>
        <w:jc w:val="left"/>
      </w:pPr>
      <w:rPr>
        <w:rFonts w:hint="default" w:ascii="Arial" w:hAnsi="Arial" w:eastAsia="Arial" w:cs="Arial"/>
        <w:b/>
        <w:bCs/>
        <w:i w:val="0"/>
        <w:iCs w:val="0"/>
        <w:spacing w:val="0"/>
        <w:w w:val="98"/>
        <w:sz w:val="19"/>
        <w:szCs w:val="19"/>
        <w:lang w:val="en-US" w:eastAsia="en-US" w:bidi="ar-SA"/>
      </w:rPr>
    </w:lvl>
    <w:lvl w:ilvl="1" w:tentative="0">
      <w:start w:val="0"/>
      <w:numFmt w:val="bullet"/>
      <w:lvlText w:val="•"/>
      <w:lvlJc w:val="left"/>
      <w:pPr>
        <w:ind w:left="1161" w:hanging="210"/>
      </w:pPr>
      <w:rPr>
        <w:rFonts w:hint="default"/>
        <w:lang w:val="en-US" w:eastAsia="en-US" w:bidi="ar-SA"/>
      </w:rPr>
    </w:lvl>
    <w:lvl w:ilvl="2" w:tentative="0">
      <w:start w:val="0"/>
      <w:numFmt w:val="bullet"/>
      <w:lvlText w:val="•"/>
      <w:lvlJc w:val="left"/>
      <w:pPr>
        <w:ind w:left="2103" w:hanging="210"/>
      </w:pPr>
      <w:rPr>
        <w:rFonts w:hint="default"/>
        <w:lang w:val="en-US" w:eastAsia="en-US" w:bidi="ar-SA"/>
      </w:rPr>
    </w:lvl>
    <w:lvl w:ilvl="3" w:tentative="0">
      <w:start w:val="0"/>
      <w:numFmt w:val="bullet"/>
      <w:lvlText w:val="•"/>
      <w:lvlJc w:val="left"/>
      <w:pPr>
        <w:ind w:left="3045" w:hanging="210"/>
      </w:pPr>
      <w:rPr>
        <w:rFonts w:hint="default"/>
        <w:lang w:val="en-US" w:eastAsia="en-US" w:bidi="ar-SA"/>
      </w:rPr>
    </w:lvl>
    <w:lvl w:ilvl="4" w:tentative="0">
      <w:start w:val="0"/>
      <w:numFmt w:val="bullet"/>
      <w:lvlText w:val="•"/>
      <w:lvlJc w:val="left"/>
      <w:pPr>
        <w:ind w:left="3987" w:hanging="210"/>
      </w:pPr>
      <w:rPr>
        <w:rFonts w:hint="default"/>
        <w:lang w:val="en-US" w:eastAsia="en-US" w:bidi="ar-SA"/>
      </w:rPr>
    </w:lvl>
    <w:lvl w:ilvl="5" w:tentative="0">
      <w:start w:val="0"/>
      <w:numFmt w:val="bullet"/>
      <w:lvlText w:val="•"/>
      <w:lvlJc w:val="left"/>
      <w:pPr>
        <w:ind w:left="4929" w:hanging="210"/>
      </w:pPr>
      <w:rPr>
        <w:rFonts w:hint="default"/>
        <w:lang w:val="en-US" w:eastAsia="en-US" w:bidi="ar-SA"/>
      </w:rPr>
    </w:lvl>
    <w:lvl w:ilvl="6" w:tentative="0">
      <w:start w:val="0"/>
      <w:numFmt w:val="bullet"/>
      <w:lvlText w:val="•"/>
      <w:lvlJc w:val="left"/>
      <w:pPr>
        <w:ind w:left="5871" w:hanging="210"/>
      </w:pPr>
      <w:rPr>
        <w:rFonts w:hint="default"/>
        <w:lang w:val="en-US" w:eastAsia="en-US" w:bidi="ar-SA"/>
      </w:rPr>
    </w:lvl>
    <w:lvl w:ilvl="7" w:tentative="0">
      <w:start w:val="0"/>
      <w:numFmt w:val="bullet"/>
      <w:lvlText w:val="•"/>
      <w:lvlJc w:val="left"/>
      <w:pPr>
        <w:ind w:left="6813" w:hanging="210"/>
      </w:pPr>
      <w:rPr>
        <w:rFonts w:hint="default"/>
        <w:lang w:val="en-US" w:eastAsia="en-US" w:bidi="ar-SA"/>
      </w:rPr>
    </w:lvl>
    <w:lvl w:ilvl="8" w:tentative="0">
      <w:start w:val="0"/>
      <w:numFmt w:val="bullet"/>
      <w:lvlText w:val="•"/>
      <w:lvlJc w:val="left"/>
      <w:pPr>
        <w:ind w:left="7755" w:hanging="210"/>
      </w:pPr>
      <w:rPr>
        <w:rFonts w:hint="default"/>
        <w:lang w:val="en-US" w:eastAsia="en-US" w:bidi="ar-SA"/>
      </w:rPr>
    </w:lvl>
  </w:abstractNum>
  <w:abstractNum w:abstractNumId="6">
    <w:nsid w:val="03D62ECE"/>
    <w:multiLevelType w:val="multilevel"/>
    <w:tmpl w:val="03D62ECE"/>
    <w:lvl w:ilvl="0" w:tentative="0">
      <w:start w:val="0"/>
      <w:numFmt w:val="bullet"/>
      <w:lvlText w:val="•"/>
      <w:lvlJc w:val="left"/>
      <w:pPr>
        <w:ind w:left="7" w:hanging="119"/>
      </w:pPr>
      <w:rPr>
        <w:rFonts w:hint="default" w:ascii="Arial" w:hAnsi="Arial" w:eastAsia="Arial" w:cs="Arial"/>
        <w:b w:val="0"/>
        <w:bCs w:val="0"/>
        <w:i w:val="0"/>
        <w:iCs w:val="0"/>
        <w:spacing w:val="0"/>
        <w:w w:val="98"/>
        <w:sz w:val="19"/>
        <w:szCs w:val="19"/>
        <w:lang w:val="en-US" w:eastAsia="en-US" w:bidi="ar-SA"/>
      </w:rPr>
    </w:lvl>
    <w:lvl w:ilvl="1" w:tentative="0">
      <w:start w:val="0"/>
      <w:numFmt w:val="bullet"/>
      <w:lvlText w:val="•"/>
      <w:lvlJc w:val="left"/>
      <w:pPr>
        <w:ind w:left="963" w:hanging="119"/>
      </w:pPr>
      <w:rPr>
        <w:rFonts w:hint="default"/>
        <w:lang w:val="en-US" w:eastAsia="en-US" w:bidi="ar-SA"/>
      </w:rPr>
    </w:lvl>
    <w:lvl w:ilvl="2" w:tentative="0">
      <w:start w:val="0"/>
      <w:numFmt w:val="bullet"/>
      <w:lvlText w:val="•"/>
      <w:lvlJc w:val="left"/>
      <w:pPr>
        <w:ind w:left="1927" w:hanging="119"/>
      </w:pPr>
      <w:rPr>
        <w:rFonts w:hint="default"/>
        <w:lang w:val="en-US" w:eastAsia="en-US" w:bidi="ar-SA"/>
      </w:rPr>
    </w:lvl>
    <w:lvl w:ilvl="3" w:tentative="0">
      <w:start w:val="0"/>
      <w:numFmt w:val="bullet"/>
      <w:lvlText w:val="•"/>
      <w:lvlJc w:val="left"/>
      <w:pPr>
        <w:ind w:left="2891" w:hanging="119"/>
      </w:pPr>
      <w:rPr>
        <w:rFonts w:hint="default"/>
        <w:lang w:val="en-US" w:eastAsia="en-US" w:bidi="ar-SA"/>
      </w:rPr>
    </w:lvl>
    <w:lvl w:ilvl="4" w:tentative="0">
      <w:start w:val="0"/>
      <w:numFmt w:val="bullet"/>
      <w:lvlText w:val="•"/>
      <w:lvlJc w:val="left"/>
      <w:pPr>
        <w:ind w:left="3855" w:hanging="119"/>
      </w:pPr>
      <w:rPr>
        <w:rFonts w:hint="default"/>
        <w:lang w:val="en-US" w:eastAsia="en-US" w:bidi="ar-SA"/>
      </w:rPr>
    </w:lvl>
    <w:lvl w:ilvl="5" w:tentative="0">
      <w:start w:val="0"/>
      <w:numFmt w:val="bullet"/>
      <w:lvlText w:val="•"/>
      <w:lvlJc w:val="left"/>
      <w:pPr>
        <w:ind w:left="4819" w:hanging="119"/>
      </w:pPr>
      <w:rPr>
        <w:rFonts w:hint="default"/>
        <w:lang w:val="en-US" w:eastAsia="en-US" w:bidi="ar-SA"/>
      </w:rPr>
    </w:lvl>
    <w:lvl w:ilvl="6" w:tentative="0">
      <w:start w:val="0"/>
      <w:numFmt w:val="bullet"/>
      <w:lvlText w:val="•"/>
      <w:lvlJc w:val="left"/>
      <w:pPr>
        <w:ind w:left="5783" w:hanging="119"/>
      </w:pPr>
      <w:rPr>
        <w:rFonts w:hint="default"/>
        <w:lang w:val="en-US" w:eastAsia="en-US" w:bidi="ar-SA"/>
      </w:rPr>
    </w:lvl>
    <w:lvl w:ilvl="7" w:tentative="0">
      <w:start w:val="0"/>
      <w:numFmt w:val="bullet"/>
      <w:lvlText w:val="•"/>
      <w:lvlJc w:val="left"/>
      <w:pPr>
        <w:ind w:left="6747" w:hanging="119"/>
      </w:pPr>
      <w:rPr>
        <w:rFonts w:hint="default"/>
        <w:lang w:val="en-US" w:eastAsia="en-US" w:bidi="ar-SA"/>
      </w:rPr>
    </w:lvl>
    <w:lvl w:ilvl="8" w:tentative="0">
      <w:start w:val="0"/>
      <w:numFmt w:val="bullet"/>
      <w:lvlText w:val="•"/>
      <w:lvlJc w:val="left"/>
      <w:pPr>
        <w:ind w:left="7711" w:hanging="119"/>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216" w:hanging="210"/>
        <w:jc w:val="left"/>
      </w:pPr>
      <w:rPr>
        <w:rFonts w:hint="default" w:ascii="Arial" w:hAnsi="Arial" w:eastAsia="Arial" w:cs="Arial"/>
        <w:b/>
        <w:bCs/>
        <w:i w:val="0"/>
        <w:iCs w:val="0"/>
        <w:spacing w:val="0"/>
        <w:w w:val="98"/>
        <w:sz w:val="19"/>
        <w:szCs w:val="19"/>
        <w:lang w:val="en-US" w:eastAsia="en-US" w:bidi="ar-SA"/>
      </w:rPr>
    </w:lvl>
    <w:lvl w:ilvl="1" w:tentative="0">
      <w:start w:val="0"/>
      <w:numFmt w:val="bullet"/>
      <w:lvlText w:val="•"/>
      <w:lvlJc w:val="left"/>
      <w:pPr>
        <w:ind w:left="1161" w:hanging="210"/>
      </w:pPr>
      <w:rPr>
        <w:rFonts w:hint="default"/>
        <w:lang w:val="en-US" w:eastAsia="en-US" w:bidi="ar-SA"/>
      </w:rPr>
    </w:lvl>
    <w:lvl w:ilvl="2" w:tentative="0">
      <w:start w:val="0"/>
      <w:numFmt w:val="bullet"/>
      <w:lvlText w:val="•"/>
      <w:lvlJc w:val="left"/>
      <w:pPr>
        <w:ind w:left="2103" w:hanging="210"/>
      </w:pPr>
      <w:rPr>
        <w:rFonts w:hint="default"/>
        <w:lang w:val="en-US" w:eastAsia="en-US" w:bidi="ar-SA"/>
      </w:rPr>
    </w:lvl>
    <w:lvl w:ilvl="3" w:tentative="0">
      <w:start w:val="0"/>
      <w:numFmt w:val="bullet"/>
      <w:lvlText w:val="•"/>
      <w:lvlJc w:val="left"/>
      <w:pPr>
        <w:ind w:left="3045" w:hanging="210"/>
      </w:pPr>
      <w:rPr>
        <w:rFonts w:hint="default"/>
        <w:lang w:val="en-US" w:eastAsia="en-US" w:bidi="ar-SA"/>
      </w:rPr>
    </w:lvl>
    <w:lvl w:ilvl="4" w:tentative="0">
      <w:start w:val="0"/>
      <w:numFmt w:val="bullet"/>
      <w:lvlText w:val="•"/>
      <w:lvlJc w:val="left"/>
      <w:pPr>
        <w:ind w:left="3987" w:hanging="210"/>
      </w:pPr>
      <w:rPr>
        <w:rFonts w:hint="default"/>
        <w:lang w:val="en-US" w:eastAsia="en-US" w:bidi="ar-SA"/>
      </w:rPr>
    </w:lvl>
    <w:lvl w:ilvl="5" w:tentative="0">
      <w:start w:val="0"/>
      <w:numFmt w:val="bullet"/>
      <w:lvlText w:val="•"/>
      <w:lvlJc w:val="left"/>
      <w:pPr>
        <w:ind w:left="4929" w:hanging="210"/>
      </w:pPr>
      <w:rPr>
        <w:rFonts w:hint="default"/>
        <w:lang w:val="en-US" w:eastAsia="en-US" w:bidi="ar-SA"/>
      </w:rPr>
    </w:lvl>
    <w:lvl w:ilvl="6" w:tentative="0">
      <w:start w:val="0"/>
      <w:numFmt w:val="bullet"/>
      <w:lvlText w:val="•"/>
      <w:lvlJc w:val="left"/>
      <w:pPr>
        <w:ind w:left="5871" w:hanging="210"/>
      </w:pPr>
      <w:rPr>
        <w:rFonts w:hint="default"/>
        <w:lang w:val="en-US" w:eastAsia="en-US" w:bidi="ar-SA"/>
      </w:rPr>
    </w:lvl>
    <w:lvl w:ilvl="7" w:tentative="0">
      <w:start w:val="0"/>
      <w:numFmt w:val="bullet"/>
      <w:lvlText w:val="•"/>
      <w:lvlJc w:val="left"/>
      <w:pPr>
        <w:ind w:left="6813" w:hanging="210"/>
      </w:pPr>
      <w:rPr>
        <w:rFonts w:hint="default"/>
        <w:lang w:val="en-US" w:eastAsia="en-US" w:bidi="ar-SA"/>
      </w:rPr>
    </w:lvl>
    <w:lvl w:ilvl="8" w:tentative="0">
      <w:start w:val="0"/>
      <w:numFmt w:val="bullet"/>
      <w:lvlText w:val="•"/>
      <w:lvlJc w:val="left"/>
      <w:pPr>
        <w:ind w:left="7755" w:hanging="210"/>
      </w:pPr>
      <w:rPr>
        <w:rFonts w:hint="default"/>
        <w:lang w:val="en-US" w:eastAsia="en-US" w:bidi="ar-SA"/>
      </w:rPr>
    </w:lvl>
  </w:abstractNum>
  <w:abstractNum w:abstractNumId="8">
    <w:nsid w:val="2A8F537B"/>
    <w:multiLevelType w:val="multilevel"/>
    <w:tmpl w:val="2A8F537B"/>
    <w:lvl w:ilvl="0" w:tentative="0">
      <w:start w:val="0"/>
      <w:numFmt w:val="bullet"/>
      <w:lvlText w:val="•"/>
      <w:lvlJc w:val="left"/>
      <w:pPr>
        <w:ind w:left="7" w:hanging="119"/>
      </w:pPr>
      <w:rPr>
        <w:rFonts w:hint="default" w:ascii="Arial" w:hAnsi="Arial" w:eastAsia="Arial" w:cs="Arial"/>
        <w:b w:val="0"/>
        <w:bCs w:val="0"/>
        <w:i w:val="0"/>
        <w:iCs w:val="0"/>
        <w:spacing w:val="0"/>
        <w:w w:val="98"/>
        <w:sz w:val="19"/>
        <w:szCs w:val="19"/>
        <w:lang w:val="en-US" w:eastAsia="en-US" w:bidi="ar-SA"/>
      </w:rPr>
    </w:lvl>
    <w:lvl w:ilvl="1" w:tentative="0">
      <w:start w:val="0"/>
      <w:numFmt w:val="bullet"/>
      <w:lvlText w:val="•"/>
      <w:lvlJc w:val="left"/>
      <w:pPr>
        <w:ind w:left="963" w:hanging="119"/>
      </w:pPr>
      <w:rPr>
        <w:rFonts w:hint="default"/>
        <w:lang w:val="en-US" w:eastAsia="en-US" w:bidi="ar-SA"/>
      </w:rPr>
    </w:lvl>
    <w:lvl w:ilvl="2" w:tentative="0">
      <w:start w:val="0"/>
      <w:numFmt w:val="bullet"/>
      <w:lvlText w:val="•"/>
      <w:lvlJc w:val="left"/>
      <w:pPr>
        <w:ind w:left="1927" w:hanging="119"/>
      </w:pPr>
      <w:rPr>
        <w:rFonts w:hint="default"/>
        <w:lang w:val="en-US" w:eastAsia="en-US" w:bidi="ar-SA"/>
      </w:rPr>
    </w:lvl>
    <w:lvl w:ilvl="3" w:tentative="0">
      <w:start w:val="0"/>
      <w:numFmt w:val="bullet"/>
      <w:lvlText w:val="•"/>
      <w:lvlJc w:val="left"/>
      <w:pPr>
        <w:ind w:left="2891" w:hanging="119"/>
      </w:pPr>
      <w:rPr>
        <w:rFonts w:hint="default"/>
        <w:lang w:val="en-US" w:eastAsia="en-US" w:bidi="ar-SA"/>
      </w:rPr>
    </w:lvl>
    <w:lvl w:ilvl="4" w:tentative="0">
      <w:start w:val="0"/>
      <w:numFmt w:val="bullet"/>
      <w:lvlText w:val="•"/>
      <w:lvlJc w:val="left"/>
      <w:pPr>
        <w:ind w:left="3855" w:hanging="119"/>
      </w:pPr>
      <w:rPr>
        <w:rFonts w:hint="default"/>
        <w:lang w:val="en-US" w:eastAsia="en-US" w:bidi="ar-SA"/>
      </w:rPr>
    </w:lvl>
    <w:lvl w:ilvl="5" w:tentative="0">
      <w:start w:val="0"/>
      <w:numFmt w:val="bullet"/>
      <w:lvlText w:val="•"/>
      <w:lvlJc w:val="left"/>
      <w:pPr>
        <w:ind w:left="4819" w:hanging="119"/>
      </w:pPr>
      <w:rPr>
        <w:rFonts w:hint="default"/>
        <w:lang w:val="en-US" w:eastAsia="en-US" w:bidi="ar-SA"/>
      </w:rPr>
    </w:lvl>
    <w:lvl w:ilvl="6" w:tentative="0">
      <w:start w:val="0"/>
      <w:numFmt w:val="bullet"/>
      <w:lvlText w:val="•"/>
      <w:lvlJc w:val="left"/>
      <w:pPr>
        <w:ind w:left="5783" w:hanging="119"/>
      </w:pPr>
      <w:rPr>
        <w:rFonts w:hint="default"/>
        <w:lang w:val="en-US" w:eastAsia="en-US" w:bidi="ar-SA"/>
      </w:rPr>
    </w:lvl>
    <w:lvl w:ilvl="7" w:tentative="0">
      <w:start w:val="0"/>
      <w:numFmt w:val="bullet"/>
      <w:lvlText w:val="•"/>
      <w:lvlJc w:val="left"/>
      <w:pPr>
        <w:ind w:left="6747" w:hanging="119"/>
      </w:pPr>
      <w:rPr>
        <w:rFonts w:hint="default"/>
        <w:lang w:val="en-US" w:eastAsia="en-US" w:bidi="ar-SA"/>
      </w:rPr>
    </w:lvl>
    <w:lvl w:ilvl="8" w:tentative="0">
      <w:start w:val="0"/>
      <w:numFmt w:val="bullet"/>
      <w:lvlText w:val="•"/>
      <w:lvlJc w:val="left"/>
      <w:pPr>
        <w:ind w:left="7711" w:hanging="119"/>
      </w:pPr>
      <w:rPr>
        <w:rFonts w:hint="default"/>
        <w:lang w:val="en-US" w:eastAsia="en-US" w:bidi="ar-SA"/>
      </w:rPr>
    </w:lvl>
  </w:abstractNum>
  <w:abstractNum w:abstractNumId="9">
    <w:nsid w:val="59ADCABA"/>
    <w:multiLevelType w:val="multilevel"/>
    <w:tmpl w:val="59ADCABA"/>
    <w:lvl w:ilvl="0" w:tentative="0">
      <w:start w:val="1"/>
      <w:numFmt w:val="decimal"/>
      <w:lvlText w:val="%1."/>
      <w:lvlJc w:val="left"/>
      <w:pPr>
        <w:ind w:left="7" w:hanging="210"/>
        <w:jc w:val="left"/>
      </w:pPr>
      <w:rPr>
        <w:rFonts w:hint="default" w:ascii="Arial" w:hAnsi="Arial" w:eastAsia="Arial" w:cs="Arial"/>
        <w:b/>
        <w:bCs/>
        <w:i w:val="0"/>
        <w:iCs w:val="0"/>
        <w:spacing w:val="0"/>
        <w:w w:val="98"/>
        <w:sz w:val="19"/>
        <w:szCs w:val="19"/>
        <w:lang w:val="en-US" w:eastAsia="en-US" w:bidi="ar-SA"/>
      </w:rPr>
    </w:lvl>
    <w:lvl w:ilvl="1" w:tentative="0">
      <w:start w:val="0"/>
      <w:numFmt w:val="bullet"/>
      <w:lvlText w:val="•"/>
      <w:lvlJc w:val="left"/>
      <w:pPr>
        <w:ind w:left="963" w:hanging="210"/>
      </w:pPr>
      <w:rPr>
        <w:rFonts w:hint="default"/>
        <w:lang w:val="en-US" w:eastAsia="en-US" w:bidi="ar-SA"/>
      </w:rPr>
    </w:lvl>
    <w:lvl w:ilvl="2" w:tentative="0">
      <w:start w:val="0"/>
      <w:numFmt w:val="bullet"/>
      <w:lvlText w:val="•"/>
      <w:lvlJc w:val="left"/>
      <w:pPr>
        <w:ind w:left="1927" w:hanging="210"/>
      </w:pPr>
      <w:rPr>
        <w:rFonts w:hint="default"/>
        <w:lang w:val="en-US" w:eastAsia="en-US" w:bidi="ar-SA"/>
      </w:rPr>
    </w:lvl>
    <w:lvl w:ilvl="3" w:tentative="0">
      <w:start w:val="0"/>
      <w:numFmt w:val="bullet"/>
      <w:lvlText w:val="•"/>
      <w:lvlJc w:val="left"/>
      <w:pPr>
        <w:ind w:left="2891" w:hanging="210"/>
      </w:pPr>
      <w:rPr>
        <w:rFonts w:hint="default"/>
        <w:lang w:val="en-US" w:eastAsia="en-US" w:bidi="ar-SA"/>
      </w:rPr>
    </w:lvl>
    <w:lvl w:ilvl="4" w:tentative="0">
      <w:start w:val="0"/>
      <w:numFmt w:val="bullet"/>
      <w:lvlText w:val="•"/>
      <w:lvlJc w:val="left"/>
      <w:pPr>
        <w:ind w:left="3855" w:hanging="210"/>
      </w:pPr>
      <w:rPr>
        <w:rFonts w:hint="default"/>
        <w:lang w:val="en-US" w:eastAsia="en-US" w:bidi="ar-SA"/>
      </w:rPr>
    </w:lvl>
    <w:lvl w:ilvl="5" w:tentative="0">
      <w:start w:val="0"/>
      <w:numFmt w:val="bullet"/>
      <w:lvlText w:val="•"/>
      <w:lvlJc w:val="left"/>
      <w:pPr>
        <w:ind w:left="4819" w:hanging="210"/>
      </w:pPr>
      <w:rPr>
        <w:rFonts w:hint="default"/>
        <w:lang w:val="en-US" w:eastAsia="en-US" w:bidi="ar-SA"/>
      </w:rPr>
    </w:lvl>
    <w:lvl w:ilvl="6" w:tentative="0">
      <w:start w:val="0"/>
      <w:numFmt w:val="bullet"/>
      <w:lvlText w:val="•"/>
      <w:lvlJc w:val="left"/>
      <w:pPr>
        <w:ind w:left="5783" w:hanging="210"/>
      </w:pPr>
      <w:rPr>
        <w:rFonts w:hint="default"/>
        <w:lang w:val="en-US" w:eastAsia="en-US" w:bidi="ar-SA"/>
      </w:rPr>
    </w:lvl>
    <w:lvl w:ilvl="7" w:tentative="0">
      <w:start w:val="0"/>
      <w:numFmt w:val="bullet"/>
      <w:lvlText w:val="•"/>
      <w:lvlJc w:val="left"/>
      <w:pPr>
        <w:ind w:left="6747" w:hanging="210"/>
      </w:pPr>
      <w:rPr>
        <w:rFonts w:hint="default"/>
        <w:lang w:val="en-US" w:eastAsia="en-US" w:bidi="ar-SA"/>
      </w:rPr>
    </w:lvl>
    <w:lvl w:ilvl="8" w:tentative="0">
      <w:start w:val="0"/>
      <w:numFmt w:val="bullet"/>
      <w:lvlText w:val="•"/>
      <w:lvlJc w:val="left"/>
      <w:pPr>
        <w:ind w:left="7711" w:hanging="210"/>
      </w:pPr>
      <w:rPr>
        <w:rFonts w:hint="default"/>
        <w:lang w:val="en-US" w:eastAsia="en-US" w:bidi="ar-SA"/>
      </w:rPr>
    </w:lvl>
  </w:abstractNum>
  <w:abstractNum w:abstractNumId="10">
    <w:nsid w:val="72183CF9"/>
    <w:multiLevelType w:val="multilevel"/>
    <w:tmpl w:val="72183CF9"/>
    <w:lvl w:ilvl="0" w:tentative="0">
      <w:start w:val="0"/>
      <w:numFmt w:val="bullet"/>
      <w:lvlText w:val="•"/>
      <w:lvlJc w:val="left"/>
      <w:pPr>
        <w:ind w:left="125" w:hanging="119"/>
      </w:pPr>
      <w:rPr>
        <w:rFonts w:hint="default" w:ascii="Arial" w:hAnsi="Arial" w:eastAsia="Arial" w:cs="Arial"/>
        <w:b w:val="0"/>
        <w:bCs w:val="0"/>
        <w:i w:val="0"/>
        <w:iCs w:val="0"/>
        <w:spacing w:val="0"/>
        <w:w w:val="98"/>
        <w:sz w:val="19"/>
        <w:szCs w:val="19"/>
        <w:lang w:val="en-US" w:eastAsia="en-US" w:bidi="ar-SA"/>
      </w:rPr>
    </w:lvl>
    <w:lvl w:ilvl="1" w:tentative="0">
      <w:start w:val="0"/>
      <w:numFmt w:val="bullet"/>
      <w:lvlText w:val="•"/>
      <w:lvlJc w:val="left"/>
      <w:pPr>
        <w:ind w:left="1071" w:hanging="119"/>
      </w:pPr>
      <w:rPr>
        <w:rFonts w:hint="default"/>
        <w:lang w:val="en-US" w:eastAsia="en-US" w:bidi="ar-SA"/>
      </w:rPr>
    </w:lvl>
    <w:lvl w:ilvl="2" w:tentative="0">
      <w:start w:val="0"/>
      <w:numFmt w:val="bullet"/>
      <w:lvlText w:val="•"/>
      <w:lvlJc w:val="left"/>
      <w:pPr>
        <w:ind w:left="2023" w:hanging="119"/>
      </w:pPr>
      <w:rPr>
        <w:rFonts w:hint="default"/>
        <w:lang w:val="en-US" w:eastAsia="en-US" w:bidi="ar-SA"/>
      </w:rPr>
    </w:lvl>
    <w:lvl w:ilvl="3" w:tentative="0">
      <w:start w:val="0"/>
      <w:numFmt w:val="bullet"/>
      <w:lvlText w:val="•"/>
      <w:lvlJc w:val="left"/>
      <w:pPr>
        <w:ind w:left="2975" w:hanging="119"/>
      </w:pPr>
      <w:rPr>
        <w:rFonts w:hint="default"/>
        <w:lang w:val="en-US" w:eastAsia="en-US" w:bidi="ar-SA"/>
      </w:rPr>
    </w:lvl>
    <w:lvl w:ilvl="4" w:tentative="0">
      <w:start w:val="0"/>
      <w:numFmt w:val="bullet"/>
      <w:lvlText w:val="•"/>
      <w:lvlJc w:val="left"/>
      <w:pPr>
        <w:ind w:left="3927" w:hanging="119"/>
      </w:pPr>
      <w:rPr>
        <w:rFonts w:hint="default"/>
        <w:lang w:val="en-US" w:eastAsia="en-US" w:bidi="ar-SA"/>
      </w:rPr>
    </w:lvl>
    <w:lvl w:ilvl="5" w:tentative="0">
      <w:start w:val="0"/>
      <w:numFmt w:val="bullet"/>
      <w:lvlText w:val="•"/>
      <w:lvlJc w:val="left"/>
      <w:pPr>
        <w:ind w:left="4879" w:hanging="119"/>
      </w:pPr>
      <w:rPr>
        <w:rFonts w:hint="default"/>
        <w:lang w:val="en-US" w:eastAsia="en-US" w:bidi="ar-SA"/>
      </w:rPr>
    </w:lvl>
    <w:lvl w:ilvl="6" w:tentative="0">
      <w:start w:val="0"/>
      <w:numFmt w:val="bullet"/>
      <w:lvlText w:val="•"/>
      <w:lvlJc w:val="left"/>
      <w:pPr>
        <w:ind w:left="5831" w:hanging="119"/>
      </w:pPr>
      <w:rPr>
        <w:rFonts w:hint="default"/>
        <w:lang w:val="en-US" w:eastAsia="en-US" w:bidi="ar-SA"/>
      </w:rPr>
    </w:lvl>
    <w:lvl w:ilvl="7" w:tentative="0">
      <w:start w:val="0"/>
      <w:numFmt w:val="bullet"/>
      <w:lvlText w:val="•"/>
      <w:lvlJc w:val="left"/>
      <w:pPr>
        <w:ind w:left="6783" w:hanging="119"/>
      </w:pPr>
      <w:rPr>
        <w:rFonts w:hint="default"/>
        <w:lang w:val="en-US" w:eastAsia="en-US" w:bidi="ar-SA"/>
      </w:rPr>
    </w:lvl>
    <w:lvl w:ilvl="8" w:tentative="0">
      <w:start w:val="0"/>
      <w:numFmt w:val="bullet"/>
      <w:lvlText w:val="•"/>
      <w:lvlJc w:val="left"/>
      <w:pPr>
        <w:ind w:left="7735" w:hanging="119"/>
      </w:pPr>
      <w:rPr>
        <w:rFonts w:hint="default"/>
        <w:lang w:val="en-US" w:eastAsia="en-US" w:bidi="ar-SA"/>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0"/>
  </w:num>
  <w:num w:numId="9">
    <w:abstractNumId w:val="5"/>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D6E2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ind w:left="7"/>
      <w:outlineLvl w:val="1"/>
    </w:pPr>
    <w:rPr>
      <w:rFonts w:ascii="Arial" w:hAnsi="Arial" w:eastAsia="Arial" w:cs="Arial"/>
      <w:b/>
      <w:bCs/>
      <w:sz w:val="32"/>
      <w:szCs w:val="32"/>
      <w:lang w:val="en-US" w:eastAsia="en-US" w:bidi="ar-SA"/>
    </w:rPr>
  </w:style>
  <w:style w:type="paragraph" w:styleId="3">
    <w:name w:val="heading 2"/>
    <w:basedOn w:val="1"/>
    <w:qFormat/>
    <w:uiPriority w:val="1"/>
    <w:pPr>
      <w:spacing w:before="232"/>
      <w:ind w:left="7" w:right="146"/>
      <w:outlineLvl w:val="2"/>
    </w:pPr>
    <w:rPr>
      <w:rFonts w:ascii="Arial" w:hAnsi="Arial" w:eastAsia="Arial" w:cs="Arial"/>
      <w:b/>
      <w:bCs/>
      <w:sz w:val="22"/>
      <w:szCs w:val="22"/>
      <w:lang w:val="en-US" w:eastAsia="en-US" w:bidi="ar-SA"/>
    </w:rPr>
  </w:style>
  <w:style w:type="paragraph" w:styleId="4">
    <w:name w:val="heading 3"/>
    <w:basedOn w:val="1"/>
    <w:qFormat/>
    <w:uiPriority w:val="1"/>
    <w:pPr>
      <w:spacing w:before="146"/>
      <w:ind w:left="7"/>
      <w:outlineLvl w:val="3"/>
    </w:pPr>
    <w:rPr>
      <w:rFonts w:ascii="Arial" w:hAnsi="Arial" w:eastAsia="Arial" w:cs="Arial"/>
      <w:b/>
      <w:bCs/>
      <w:sz w:val="19"/>
      <w:szCs w:val="19"/>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9"/>
      <w:ind w:left="7"/>
    </w:pPr>
    <w:rPr>
      <w:rFonts w:ascii="Arial" w:hAnsi="Arial" w:eastAsia="Arial" w:cs="Arial"/>
      <w:sz w:val="19"/>
      <w:szCs w:val="19"/>
      <w:lang w:val="en-US" w:eastAsia="en-US" w:bidi="ar-SA"/>
    </w:rPr>
  </w:style>
  <w:style w:type="paragraph" w:styleId="8">
    <w:name w:val="Title"/>
    <w:basedOn w:val="1"/>
    <w:qFormat/>
    <w:uiPriority w:val="1"/>
    <w:pPr>
      <w:spacing w:before="536"/>
      <w:ind w:left="2" w:right="2"/>
      <w:jc w:val="center"/>
    </w:pPr>
    <w:rPr>
      <w:rFonts w:ascii="Arial" w:hAnsi="Arial" w:eastAsia="Arial" w:cs="Arial"/>
      <w:b/>
      <w:bCs/>
      <w:sz w:val="48"/>
      <w:szCs w:val="48"/>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66"/>
      <w:ind w:left="124" w:hanging="117"/>
    </w:pPr>
    <w:rPr>
      <w:rFonts w:ascii="Arial" w:hAnsi="Arial" w:eastAsia="Arial" w:cs="Arial"/>
      <w:lang w:val="en-US" w:eastAsia="en-US" w:bidi="ar-SA"/>
    </w:rPr>
  </w:style>
  <w:style w:type="paragraph" w:customStyle="1" w:styleId="11">
    <w:name w:val="Table Paragraph"/>
    <w:basedOn w:val="1"/>
    <w:qFormat/>
    <w:uiPriority w:val="1"/>
    <w:pPr>
      <w:spacing w:before="164"/>
      <w:ind w:left="19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5225</Words>
  <Characters>33527</Characters>
  <TotalTime>0</TotalTime>
  <ScaleCrop>false</ScaleCrop>
  <LinksUpToDate>false</LinksUpToDate>
  <CharactersWithSpaces>38455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2026-10-12T15:53:00Z</dcterms:created>
  <dc:creator>jayan</dc:creator>
  <cp:lastModifiedBy>JayanthReddy Y</cp:lastModifiedBy>
  <dcterms:modified xsi:type="dcterms:W3CDTF">2026-10-12T15:54:39Z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LastSaved">
    <vt:filetime>2026-10-12T00:00:00Z</vt:filetime>
  </property>
  <property fmtid="{D5CDD505-2E9C-101B-9397-08002B2CF9AE}" pid="5" name="KSOTemplateDocerSaveRecord">
    <vt:lpwstr>eyJoZGlkIjoiODZhZmJkY2JmZmI1Y2E4YTg1YTg5ZGVkZjQxMjViNTkiLCJ1c2VySWQiOiI1NjczODg3NTE5NzAifQ==</vt:lpwstr>
  </property>
  <property fmtid="{D5CDD505-2E9C-101B-9397-08002B2CF9AE}" pid="6" name="KSOProductBuildVer">
    <vt:lpwstr>1033-12.1.0.28485</vt:lpwstr>
  </property>
  <property fmtid="{D5CDD505-2E9C-101B-9397-08002B2CF9AE}" pid="7" name="ICV">
    <vt:lpwstr>E839826EB02A4EBE919C73FB60F3AC64_13</vt:lpwstr>
  </property>
</Properties>
</file>